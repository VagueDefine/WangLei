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10.png"/>
  <Override ContentType="image/png" PartName="/word/media/document_image_rId11.png"/>
  <Override ContentType="image/png" PartName="/word/media/document_image_rId12.png"/>
  <Override ContentType="image/png" PartName="/word/media/document_image_rId1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C语言基础</w:t>
      </w:r>
    </w:p>
    <w:p>
      <w:pPr>
        <w:spacing w:after="50" w:line="360" w:lineRule="auto" w:beforeLines="100"/>
        <w:ind w:left="0"/>
        <w:jc w:val="left"/>
      </w:pPr>
      <w:bookmarkStart w:name="ue076a411" w:id="0"/>
      <w:r>
        <w:rPr>
          <w:rFonts w:ascii="宋体" w:hAnsi="Times New Roman" w:eastAsia="宋体"/>
          <w:b w:val="false"/>
          <w:i w:val="false"/>
          <w:color w:val="ff0000"/>
          <w:sz w:val="22"/>
        </w:rPr>
        <w:t>一个字=2byte（字节）=8bit（位）</w:t>
      </w:r>
    </w:p>
    <w:bookmarkEnd w:id="0"/>
    <w:bookmarkStart w:name="8ea96287a6f915ce81ee9272c0750239" w:id="1"/>
    <w:p>
      <w:pPr>
        <w:spacing w:after="50" w:line="360" w:lineRule="auto" w:beforeLines="100"/>
        <w:ind w:left="0"/>
        <w:jc w:val="left"/>
      </w:pPr>
      <w:r>
        <w:rPr>
          <w:rFonts w:ascii="宋体" w:hAnsi="Times New Roman" w:eastAsia="宋体"/>
          <w:b w:val="false"/>
          <w:i w:val="false"/>
          <w:color w:val="000000"/>
          <w:sz w:val="22"/>
        </w:rPr>
        <w:t>Ctrl+shift+b：编译</w:t>
      </w:r>
    </w:p>
    <w:bookmarkEnd w:id="1"/>
    <w:bookmarkStart w:name="u41b83166" w:id="2"/>
    <w:p>
      <w:pPr>
        <w:spacing w:after="50" w:line="360" w:lineRule="auto" w:beforeLines="100"/>
        <w:ind w:left="0"/>
        <w:jc w:val="left"/>
      </w:pPr>
      <w:r>
        <w:rPr>
          <w:rFonts w:ascii="宋体" w:hAnsi="Times New Roman" w:eastAsia="宋体"/>
          <w:b w:val="false"/>
          <w:i w:val="false"/>
          <w:color w:val="000000"/>
          <w:sz w:val="22"/>
        </w:rPr>
        <w:t>.\main.exe：运行</w:t>
      </w:r>
    </w:p>
    <w:bookmarkEnd w:id="2"/>
    <w:bookmarkStart w:name="de686ef38424440513d2dbc816464189" w:id="3"/>
    <w:bookmarkEnd w:id="3"/>
    <w:bookmarkStart w:name="I4qSu" w:id="4"/>
    <w:p>
      <w:pPr>
        <w:pStyle w:val="Heading2"/>
        <w:spacing w:after="50" w:line="360" w:lineRule="auto" w:beforeLines="100"/>
        <w:ind w:left="0"/>
        <w:jc w:val="left"/>
      </w:pPr>
      <w:r>
        <w:rPr>
          <w:rFonts w:ascii="宋体" w:hAnsi="Times New Roman" w:eastAsia="宋体"/>
        </w:rPr>
        <w:t>14、自增和自减</w:t>
      </w:r>
    </w:p>
    <w:bookmarkEnd w:id="4"/>
    <w:bookmarkStart w:name="u6af19c22" w:id="5"/>
    <w:p>
      <w:pPr>
        <w:spacing w:after="50" w:line="360" w:lineRule="auto" w:beforeLines="100"/>
        <w:ind w:left="0"/>
        <w:jc w:val="left"/>
      </w:pPr>
      <w:r>
        <w:rPr>
          <w:rFonts w:ascii="宋体" w:hAnsi="Times New Roman" w:eastAsia="宋体"/>
          <w:b w:val="false"/>
          <w:i w:val="false"/>
          <w:color w:val="000000"/>
          <w:sz w:val="22"/>
        </w:rPr>
        <w:t>对于函数自增和自减，简记：</w:t>
      </w:r>
    </w:p>
    <w:bookmarkEnd w:id="5"/>
    <w:bookmarkStart w:name="u48f9ec79" w:id="6"/>
    <w:p>
      <w:pPr>
        <w:spacing w:after="50" w:line="360" w:lineRule="auto" w:beforeLines="100"/>
        <w:ind w:left="0"/>
        <w:jc w:val="left"/>
      </w:pPr>
      <w:r>
        <w:rPr>
          <w:rFonts w:ascii="宋体" w:hAnsi="Times New Roman" w:eastAsia="宋体"/>
          <w:b w:val="false"/>
          <w:i w:val="false"/>
          <w:color w:val="000000"/>
          <w:sz w:val="22"/>
        </w:rPr>
        <w:t>++i：++在前面就是先加再用i；</w:t>
      </w:r>
    </w:p>
    <w:bookmarkEnd w:id="6"/>
    <w:bookmarkStart w:name="uef7406ec" w:id="7"/>
    <w:p>
      <w:pPr>
        <w:spacing w:after="50" w:line="360" w:lineRule="auto" w:beforeLines="100"/>
        <w:ind w:left="0"/>
        <w:jc w:val="left"/>
      </w:pPr>
      <w:r>
        <w:rPr>
          <w:rFonts w:ascii="宋体" w:hAnsi="Times New Roman" w:eastAsia="宋体"/>
          <w:b w:val="false"/>
          <w:i w:val="false"/>
          <w:color w:val="000000"/>
          <w:sz w:val="22"/>
        </w:rPr>
        <w:t>i++：++在后面就是先用i再++；</w:t>
      </w:r>
    </w:p>
    <w:bookmarkEnd w:id="7"/>
    <w:bookmarkStart w:name="ub3b19dd8" w:id="8"/>
    <w:p>
      <w:pPr>
        <w:spacing w:after="50" w:line="360" w:lineRule="auto" w:beforeLines="100"/>
        <w:ind w:left="0"/>
        <w:jc w:val="left"/>
      </w:pPr>
      <w:r>
        <w:rPr>
          <w:rFonts w:ascii="宋体" w:hAnsi="Times New Roman" w:eastAsia="宋体"/>
          <w:b w:val="false"/>
          <w:i w:val="false"/>
          <w:color w:val="000000"/>
          <w:sz w:val="22"/>
        </w:rPr>
        <w:t>例如：</w:t>
      </w:r>
    </w:p>
    <w:bookmarkEnd w:id="8"/>
    <w:bookmarkStart w:name="iP4Bk" w:id="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i = 1;</w:t>
        <w:br/>
        <w:t>printf("%d\n",i++);</w:t>
        <w:br/>
        <w:t/>
        <w:br/>
        <w:t>printf("%d\n",++i);</w:t>
        <w:br/>
      </w:r>
    </w:p>
    <w:bookmarkEnd w:id="9"/>
    <w:bookmarkStart w:name="ub6720da7" w:id="10"/>
    <w:p>
      <w:pPr>
        <w:spacing w:after="50" w:line="360" w:lineRule="auto" w:beforeLines="100"/>
        <w:ind w:left="0"/>
        <w:jc w:val="left"/>
      </w:pPr>
      <w:r>
        <w:rPr>
          <w:rFonts w:ascii="宋体" w:hAnsi="Times New Roman" w:eastAsia="宋体"/>
          <w:b w:val="false"/>
          <w:i w:val="false"/>
          <w:color w:val="000000"/>
          <w:sz w:val="22"/>
        </w:rPr>
        <w:t>第一个输出就是1，第二个输出就是3；因为是如下的运行步骤：</w:t>
      </w:r>
    </w:p>
    <w:bookmarkEnd w:id="10"/>
    <w:bookmarkStart w:name="GF5JC" w:id="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//printf("%d\n",i++);</w:t>
        <w:br/>
        <w:t>printf("%d\n",i);</w:t>
        <w:br/>
        <w:t>i=1+1;</w:t>
        <w:br/>
        <w:t>//printf("%d\n",++i);</w:t>
        <w:br/>
        <w:t>i=i+1;</w:t>
        <w:br/>
        <w:t>printf("%d\n",i);</w:t>
        <w:br/>
      </w:r>
    </w:p>
    <w:bookmarkEnd w:id="11"/>
    <w:bookmarkStart w:name="FXC62" w:id="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volatile int i=1;</w:t>
        <w:br/>
        <w:t xml:space="preserve">    int j = 2;</w:t>
        <w:br/>
        <w:t xml:space="preserve">    printf("%d\n",i++*i++);</w:t>
        <w:br/>
        <w:t xml:space="preserve">    printf("%d\n",i+++j);</w:t>
        <w:br/>
        <w:t xml:space="preserve">    printf("%d\n",i);</w:t>
        <w:br/>
        <w:t xml:space="preserve">    return 0;</w:t>
        <w:br/>
        <w:t>}</w:t>
        <w:br/>
      </w:r>
    </w:p>
    <w:bookmarkEnd w:id="12"/>
    <w:bookmarkStart w:name="u491649d1" w:id="13"/>
    <w:p>
      <w:pPr>
        <w:spacing w:after="50" w:line="360" w:lineRule="auto" w:beforeLines="100"/>
        <w:ind w:left="0"/>
        <w:jc w:val="left"/>
      </w:pPr>
      <w:r>
        <w:rPr>
          <w:rFonts w:ascii="宋体" w:hAnsi="Times New Roman" w:eastAsia="宋体"/>
          <w:b w:val="false"/>
          <w:i w:val="false"/>
          <w:color w:val="000000"/>
          <w:sz w:val="22"/>
        </w:rPr>
        <w:t>以上的运行步骤为：</w:t>
      </w:r>
    </w:p>
    <w:bookmarkEnd w:id="13"/>
    <w:bookmarkStart w:name="uyDxN" w:id="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volatile int i=1;</w:t>
        <w:br/>
        <w:t xml:space="preserve">    int j = 2;</w:t>
        <w:br/>
        <w:t xml:space="preserve">    printf("%d\n",i++*i++);</w:t>
        <w:br/>
        <w:t xml:space="preserve">    //printf("%d\n",</w:t>
        <w:br/>
        <w:t xml:space="preserve">    //先是i++*i++</w:t>
        <w:br/>
        <w:t xml:space="preserve">    //前一半用于乘法的i=1，然后++得到i=2，传递给后面的i++，此时传递的i=2，然后i++，所以此时的输出为2，i经过第一个输出后变成了3</w:t>
        <w:br/>
        <w:t xml:space="preserve">    printf("%d\n",i+++j);</w:t>
        <w:br/>
        <w:t xml:space="preserve">    //然后对于i+++j先是i++,此时用于乘法的i=3，然后++，j=2，输出为5，此时的i为4</w:t>
        <w:br/>
        <w:t xml:space="preserve">    printf("%d\n",i);</w:t>
        <w:br/>
        <w:t xml:space="preserve">    //所以此时输出i为4</w:t>
        <w:br/>
        <w:t xml:space="preserve">    return 0;</w:t>
        <w:br/>
        <w:t>}</w:t>
        <w:br/>
      </w:r>
    </w:p>
    <w:bookmarkEnd w:id="14"/>
    <w:bookmarkStart w:name="uf956fe51" w:id="15"/>
    <w:p>
      <w:pPr>
        <w:spacing w:after="50" w:line="360" w:lineRule="auto" w:beforeLines="100"/>
        <w:ind w:left="0"/>
        <w:jc w:val="left"/>
      </w:pPr>
      <w:bookmarkStart w:name="ua020520a" w:id="16"/>
      <w:r>
        <w:rPr>
          <w:rFonts w:eastAsia="宋体" w:ascii="宋体"/>
        </w:rPr>
        <w:drawing>
          <wp:inline distT="0" distB="0" distL="0" distR="0">
            <wp:extent cx="3048000" cy="4515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3048000" cy="451520"/>
                    </a:xfrm>
                    <a:prstGeom prst="rect">
                      <a:avLst/>
                    </a:prstGeom>
                  </pic:spPr>
                </pic:pic>
              </a:graphicData>
            </a:graphic>
          </wp:inline>
        </w:drawing>
      </w:r>
      <w:bookmarkEnd w:id="16"/>
    </w:p>
    <w:bookmarkEnd w:id="15"/>
    <w:bookmarkStart w:name="y7W60" w:id="17"/>
    <w:p>
      <w:pPr>
        <w:pStyle w:val="Heading2"/>
        <w:spacing w:after="50" w:line="360" w:lineRule="auto" w:beforeLines="100"/>
        <w:ind w:left="0"/>
        <w:jc w:val="left"/>
      </w:pPr>
      <w:r>
        <w:rPr>
          <w:rFonts w:ascii="宋体" w:hAnsi="Times New Roman" w:eastAsia="宋体"/>
        </w:rPr>
        <w:t>15、C数组</w:t>
      </w:r>
    </w:p>
    <w:bookmarkEnd w:id="17"/>
    <w:bookmarkStart w:name="Udq86" w:id="18"/>
    <w:p>
      <w:pPr>
        <w:pStyle w:val="Heading3"/>
        <w:spacing w:after="50" w:line="360" w:lineRule="auto" w:beforeLines="100"/>
        <w:ind w:left="0"/>
        <w:jc w:val="left"/>
      </w:pPr>
      <w:r>
        <w:rPr>
          <w:rFonts w:ascii="宋体" w:hAnsi="Times New Roman" w:eastAsia="宋体"/>
        </w:rPr>
        <w:t>1.4 动态数组与静态数组</w:t>
      </w:r>
    </w:p>
    <w:bookmarkEnd w:id="18"/>
    <w:bookmarkStart w:name="65607f775f35b4d9f8375eed91e50c99" w:id="19"/>
    <w:p>
      <w:pPr>
        <w:spacing w:after="50" w:line="360" w:lineRule="auto" w:beforeLines="100"/>
        <w:ind w:left="0"/>
        <w:jc w:val="left"/>
      </w:pPr>
      <w:r>
        <w:rPr>
          <w:rFonts w:ascii="宋体" w:hAnsi="Times New Roman" w:eastAsia="宋体"/>
          <w:b w:val="false"/>
          <w:i w:val="false"/>
          <w:color w:val="333333"/>
          <w:sz w:val="19"/>
        </w:rPr>
        <w:t>静态数组的特点包括：</w:t>
      </w:r>
    </w:p>
    <w:bookmarkEnd w:id="19"/>
    <w:bookmarkStart w:name="d78ea3eb0d088e53874968435f878b54" w:id="20"/>
    <w:p>
      <w:pPr>
        <w:spacing w:after="50" w:line="360" w:lineRule="auto" w:beforeLines="100"/>
        <w:ind w:left="0"/>
        <w:jc w:val="left"/>
      </w:pPr>
      <w:r>
        <w:rPr>
          <w:rFonts w:ascii="宋体" w:hAnsi="Times New Roman" w:eastAsia="宋体"/>
          <w:b w:val="false"/>
          <w:i w:val="false"/>
          <w:color w:val="333333"/>
          <w:sz w:val="22"/>
        </w:rPr>
        <w:t>内存分配：在程序编译时，静态数组的内存空间就被分配好了，存储在栈上或者全局数据区。</w:t>
      </w:r>
    </w:p>
    <w:bookmarkEnd w:id="20"/>
    <w:bookmarkStart w:name="cf8534c43fc7d81cc28a47e1e7073b51" w:id="21"/>
    <w:p>
      <w:pPr>
        <w:spacing w:after="50" w:line="360" w:lineRule="auto" w:beforeLines="100"/>
        <w:ind w:left="0"/>
        <w:jc w:val="left"/>
      </w:pPr>
      <w:r>
        <w:rPr>
          <w:rFonts w:ascii="宋体" w:hAnsi="Times New Roman" w:eastAsia="宋体"/>
          <w:b w:val="false"/>
          <w:i w:val="false"/>
          <w:color w:val="333333"/>
          <w:sz w:val="22"/>
        </w:rPr>
        <w:t>大小固定：静态数组的大小在声明时确定，并且无法在运行时改变。</w:t>
      </w:r>
    </w:p>
    <w:bookmarkEnd w:id="21"/>
    <w:bookmarkStart w:name="a6f3c244a64bb994803d8d0157132f9f" w:id="22"/>
    <w:p>
      <w:pPr>
        <w:spacing w:after="50" w:line="360" w:lineRule="auto" w:beforeLines="100"/>
        <w:ind w:left="0"/>
        <w:jc w:val="left"/>
      </w:pPr>
      <w:r>
        <w:rPr>
          <w:rFonts w:ascii="宋体" w:hAnsi="Times New Roman" w:eastAsia="宋体"/>
          <w:b w:val="false"/>
          <w:i w:val="false"/>
          <w:color w:val="333333"/>
          <w:sz w:val="22"/>
        </w:rPr>
        <w:t>生命周期：静态数组的生命周期与其作用域相关。如果在函数内部声明静态数组，其生命周期为整个函数执行期间；如果在函数外部声明静态数组，其生命周期为整个程序的执行期间。</w:t>
      </w:r>
    </w:p>
    <w:bookmarkEnd w:id="22"/>
    <w:bookmarkStart w:name="970166fea503216f30d14c1854544459" w:id="23"/>
    <w:p>
      <w:pPr>
        <w:spacing w:after="50" w:line="360" w:lineRule="auto" w:beforeLines="100"/>
        <w:ind w:left="0"/>
        <w:jc w:val="left"/>
      </w:pPr>
      <w:r>
        <w:rPr>
          <w:rFonts w:ascii="宋体" w:hAnsi="Times New Roman" w:eastAsia="宋体"/>
          <w:b w:val="false"/>
          <w:i w:val="false"/>
          <w:color w:val="333333"/>
          <w:sz w:val="19"/>
        </w:rPr>
        <w:t>动态数组特点如下：</w:t>
      </w:r>
    </w:p>
    <w:bookmarkEnd w:id="23"/>
    <w:bookmarkStart w:name="0905319b0cab19a5f297fabdcf9ef855" w:id="24"/>
    <w:p>
      <w:pPr>
        <w:spacing w:after="50" w:line="360" w:lineRule="auto" w:beforeLines="100"/>
        <w:ind w:left="0"/>
        <w:jc w:val="left"/>
      </w:pPr>
      <w:r>
        <w:rPr>
          <w:rFonts w:ascii="宋体" w:hAnsi="Times New Roman" w:eastAsia="宋体"/>
          <w:b w:val="false"/>
          <w:i w:val="false"/>
          <w:color w:val="333333"/>
          <w:sz w:val="22"/>
        </w:rPr>
        <w:t>内存分配：动态数组的内存空间在运行时通过动态内存分配函数手动分配，并存储在堆上。需要使用 malloc、calloc 等函数来申请内存，并使用 free 函数来释放内存。</w:t>
      </w:r>
    </w:p>
    <w:bookmarkEnd w:id="24"/>
    <w:bookmarkStart w:name="e3c5da398bb0b78e72ba528c14aa00c9" w:id="25"/>
    <w:p>
      <w:pPr>
        <w:spacing w:after="50" w:line="360" w:lineRule="auto" w:beforeLines="100"/>
        <w:ind w:left="0"/>
        <w:jc w:val="left"/>
      </w:pPr>
      <w:r>
        <w:rPr>
          <w:rFonts w:ascii="宋体" w:hAnsi="Times New Roman" w:eastAsia="宋体"/>
          <w:b w:val="false"/>
          <w:i w:val="false"/>
          <w:color w:val="333333"/>
          <w:sz w:val="22"/>
        </w:rPr>
        <w:t>大小可变：动态数组的大小在运行时可以根据需要进行调整。可以使用 realloc 函数来重新分配内存，并改变数组的大小。</w:t>
      </w:r>
    </w:p>
    <w:bookmarkEnd w:id="25"/>
    <w:bookmarkStart w:name="74c34f08830ae992a7b3f0fd73824a51" w:id="26"/>
    <w:p>
      <w:pPr>
        <w:spacing w:after="50" w:line="360" w:lineRule="auto" w:beforeLines="100"/>
        <w:ind w:left="0"/>
        <w:jc w:val="left"/>
      </w:pPr>
      <w:r>
        <w:rPr>
          <w:rFonts w:ascii="宋体" w:hAnsi="Times New Roman" w:eastAsia="宋体"/>
          <w:b w:val="false"/>
          <w:i w:val="false"/>
          <w:color w:val="333333"/>
          <w:sz w:val="22"/>
        </w:rPr>
        <w:t>生命周期：动态数组的生命周期由程序员控制。需要在使用完数组后手动释放内存，以避免内存泄漏。</w:t>
      </w:r>
    </w:p>
    <w:bookmarkEnd w:id="26"/>
    <w:bookmarkStart w:name="68629ea4fe404fcaa094d667c8cca8a5" w:id="27"/>
    <w:bookmarkEnd w:id="27"/>
    <w:bookmarkStart w:name="90b1bdc6ba072611e4110f09469ce95d" w:id="28"/>
    <w:bookmarkEnd w:id="28"/>
    <w:bookmarkStart w:name="Ec1dG" w:id="29"/>
    <w:p>
      <w:pPr>
        <w:pStyle w:val="Heading2"/>
        <w:spacing w:after="50" w:line="360" w:lineRule="auto" w:beforeLines="100"/>
        <w:ind w:left="0"/>
        <w:jc w:val="left"/>
      </w:pPr>
      <w:r>
        <w:rPr>
          <w:rFonts w:ascii="宋体" w:hAnsi="Times New Roman" w:eastAsia="宋体"/>
        </w:rPr>
        <w:t>16、C枚举</w:t>
      </w:r>
    </w:p>
    <w:bookmarkEnd w:id="29"/>
    <w:bookmarkStart w:name="0f48fc6d9d4a160a9a9e3856d91e4e67" w:id="30"/>
    <w:p>
      <w:pPr>
        <w:spacing w:after="50" w:line="360" w:lineRule="auto" w:beforeLines="100"/>
        <w:ind w:left="0"/>
        <w:jc w:val="left"/>
      </w:pPr>
      <w:r>
        <w:rPr>
          <w:rFonts w:ascii="宋体" w:hAnsi="Times New Roman" w:eastAsia="宋体"/>
          <w:b w:val="false"/>
          <w:i w:val="false"/>
          <w:color w:val="333333"/>
          <w:sz w:val="22"/>
        </w:rPr>
        <w:t>枚举类型通常用于为程序中的一组相关的常量取名字，功能类似于宏定义</w:t>
      </w:r>
    </w:p>
    <w:bookmarkEnd w:id="30"/>
    <w:bookmarkStart w:name="aIoMK" w:id="31"/>
    <w:p>
      <w:pPr>
        <w:pStyle w:val="Heading3"/>
        <w:spacing w:after="50" w:line="360" w:lineRule="auto" w:beforeLines="100"/>
        <w:ind w:left="0"/>
        <w:jc w:val="left"/>
      </w:pPr>
      <w:r>
        <w:rPr>
          <w:rFonts w:ascii="宋体" w:hAnsi="Times New Roman" w:eastAsia="宋体"/>
        </w:rPr>
        <w:t>1.1、枚举变量的定义</w:t>
      </w:r>
    </w:p>
    <w:bookmarkEnd w:id="31"/>
    <w:bookmarkStart w:name="vbb5u" w:id="32"/>
    <w:p>
      <w:pPr>
        <w:pStyle w:val="Heading4"/>
        <w:spacing w:after="50" w:line="360" w:lineRule="auto" w:beforeLines="100"/>
        <w:ind w:left="0"/>
        <w:jc w:val="left"/>
      </w:pPr>
      <w:r>
        <w:rPr>
          <w:rFonts w:ascii="宋体" w:hAnsi="Times New Roman" w:eastAsia="宋体"/>
        </w:rPr>
        <w:t>1）先定义枚举类型后定义枚举变量：</w:t>
      </w:r>
    </w:p>
    <w:bookmarkEnd w:id="32"/>
    <w:bookmarkStart w:name="pqmT3" w:id="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enum Day</w:t>
        <w:br/>
        <w:t>	{</w:t>
        <w:br/>
        <w:t>		MON =1, TUE, WED, THU, FRI, SAI, SUN</w:t>
        <w:br/>
        <w:t>};</w:t>
        <w:br/>
      </w:r>
    </w:p>
    <w:bookmarkEnd w:id="33"/>
    <w:p>
      <w:pPr>
        <w:spacing w:after="50" w:line="360" w:lineRule="auto" w:beforeLines="100"/>
        <w:ind w:left="0"/>
        <w:jc w:val="left"/>
      </w:pPr>
      <w:r>
        <w:rPr>
          <w:rFonts w:ascii="宋体" w:hAnsi="Times New Roman" w:eastAsia="宋体"/>
          <w:b w:val="false"/>
          <w:i w:val="false"/>
          <w:color w:val="000000"/>
          <w:sz w:val="22"/>
        </w:rPr>
        <w:t xml:space="preserve">
   </w:t>
      </w:r>
    </w:p>
    <w:bookmarkStart w:name="6612e17814dc454ae5a9ba4f873cf800" w:id="34"/>
    <w:p>
      <w:pPr>
        <w:spacing w:after="50" w:line="360" w:lineRule="auto" w:beforeLines="100"/>
        <w:ind w:left="0"/>
        <w:jc w:val="left"/>
      </w:pPr>
      <w:r>
        <w:rPr>
          <w:rFonts w:ascii="宋体" w:hAnsi="Times New Roman" w:eastAsia="宋体"/>
          <w:b w:val="false"/>
          <w:i w:val="false"/>
          <w:color w:val="000000"/>
          <w:sz w:val="22"/>
        </w:rPr>
        <w:t>(内容不用加封号)</w:t>
      </w:r>
    </w:p>
    <w:bookmarkEnd w:id="34"/>
    <w:bookmarkStart w:name="f99fd0c508fd35bdd6c516120f0890af" w:id="35"/>
    <w:p>
      <w:pPr>
        <w:spacing w:after="50" w:line="360" w:lineRule="auto" w:beforeLines="100"/>
        <w:ind w:left="0"/>
        <w:jc w:val="left"/>
      </w:pPr>
      <w:r>
        <w:rPr>
          <w:rFonts w:ascii="宋体" w:hAnsi="Times New Roman" w:eastAsia="宋体"/>
          <w:b w:val="false"/>
          <w:i w:val="false"/>
          <w:color w:val="000000"/>
          <w:sz w:val="22"/>
        </w:rPr>
        <w:t>enum Day day;</w:t>
      </w:r>
    </w:p>
    <w:bookmarkEnd w:id="35"/>
    <w:bookmarkStart w:name="pDYHw" w:id="36"/>
    <w:p>
      <w:pPr>
        <w:pStyle w:val="Heading4"/>
        <w:spacing w:after="50" w:line="360" w:lineRule="auto" w:beforeLines="100"/>
        <w:ind w:left="0"/>
        <w:jc w:val="left"/>
      </w:pPr>
      <w:r>
        <w:rPr>
          <w:rFonts w:ascii="宋体" w:hAnsi="Times New Roman" w:eastAsia="宋体"/>
        </w:rPr>
        <w:t>2）枚举类型，枚举变量一起定义</w:t>
      </w:r>
    </w:p>
    <w:bookmarkEnd w:id="36"/>
    <w:bookmarkStart w:name="ChKQV" w:id="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enum Day</w:t>
        <w:br/>
        <w:t>	{</w:t>
        <w:br/>
        <w:t>		MON =1, TUE, WED, THU, FRI, SAI, SUN</w:t>
        <w:br/>
        <w:t>} day;</w:t>
        <w:br/>
      </w:r>
    </w:p>
    <w:bookmarkEnd w:id="37"/>
    <w:p>
      <w:pPr>
        <w:spacing w:after="50" w:line="360" w:lineRule="auto" w:beforeLines="100"/>
        <w:ind w:left="0"/>
        <w:jc w:val="left"/>
      </w:pPr>
      <w:r>
        <w:rPr>
          <w:rFonts w:ascii="宋体" w:hAnsi="Times New Roman" w:eastAsia="宋体"/>
          <w:b w:val="false"/>
          <w:i w:val="false"/>
          <w:color w:val="000000"/>
          <w:sz w:val="22"/>
        </w:rPr>
        <w:t xml:space="preserve">
   </w:t>
      </w:r>
    </w:p>
    <w:bookmarkStart w:name="u4niP" w:id="38"/>
    <w:p>
      <w:pPr>
        <w:pStyle w:val="Heading4"/>
        <w:spacing w:after="50" w:line="360" w:lineRule="auto" w:beforeLines="100"/>
        <w:ind w:left="0"/>
        <w:jc w:val="left"/>
      </w:pPr>
      <w:r>
        <w:rPr>
          <w:rFonts w:ascii="宋体" w:hAnsi="Times New Roman" w:eastAsia="宋体"/>
        </w:rPr>
        <w:t>3）枚举省略只定义枚举变量</w:t>
      </w:r>
    </w:p>
    <w:bookmarkEnd w:id="38"/>
    <w:bookmarkStart w:name="wLMd0" w:id="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enum</w:t>
        <w:br/>
        <w:t>	{</w:t>
        <w:br/>
        <w:t>		MON =1, TUE, WED, THU, FRI, SAI, SUN</w:t>
        <w:br/>
        <w:t>} day;</w:t>
        <w:br/>
      </w:r>
    </w:p>
    <w:bookmarkEnd w:id="39"/>
    <w:p>
      <w:pPr>
        <w:spacing w:after="50" w:line="360" w:lineRule="auto" w:beforeLines="100"/>
        <w:ind w:left="0"/>
        <w:jc w:val="left"/>
      </w:pPr>
      <w:r>
        <w:rPr>
          <w:rFonts w:ascii="宋体" w:hAnsi="Times New Roman" w:eastAsia="宋体"/>
          <w:b w:val="false"/>
          <w:i w:val="false"/>
          <w:color w:val="000000"/>
          <w:sz w:val="22"/>
        </w:rPr>
        <w:t xml:space="preserve">
   </w:t>
      </w:r>
    </w:p>
    <w:bookmarkStart w:name="mQb7p" w:id="40"/>
    <w:p>
      <w:pPr>
        <w:pStyle w:val="Heading3"/>
        <w:spacing w:after="50" w:line="360" w:lineRule="auto" w:beforeLines="100"/>
        <w:ind w:left="0"/>
        <w:jc w:val="left"/>
      </w:pPr>
      <w:r>
        <w:rPr>
          <w:rFonts w:ascii="宋体" w:hAnsi="Times New Roman" w:eastAsia="宋体"/>
        </w:rPr>
        <w:t>1.2、枚举遍历</w:t>
      </w:r>
    </w:p>
    <w:bookmarkEnd w:id="40"/>
    <w:bookmarkStart w:name="46120109621124f6572415c5e7c6fb24" w:id="41"/>
    <w:p>
      <w:pPr>
        <w:spacing w:after="50" w:line="360" w:lineRule="auto" w:beforeLines="100"/>
        <w:ind w:left="0"/>
        <w:jc w:val="left"/>
      </w:pPr>
      <w:r>
        <w:rPr>
          <w:rFonts w:ascii="宋体" w:hAnsi="Times New Roman" w:eastAsia="宋体"/>
          <w:b w:val="false"/>
          <w:i w:val="false"/>
          <w:color w:val="000000"/>
          <w:sz w:val="22"/>
        </w:rPr>
        <w:t>枚举变量是被当做int或者unsigned int类型来处理的，所以仅仅在一些特殊情况下是可以实现遍历的，可以实现遍历的前提是枚举类型必须是连续的。</w:t>
      </w:r>
    </w:p>
    <w:bookmarkEnd w:id="41"/>
    <w:bookmarkStart w:name="97b4189d761323d77bb313b04f31400f" w:id="42"/>
    <w:p>
      <w:pPr>
        <w:spacing w:after="50" w:line="360" w:lineRule="auto" w:beforeLines="100"/>
        <w:ind w:left="0"/>
        <w:jc w:val="left"/>
      </w:pPr>
      <w:r>
        <w:rPr>
          <w:rFonts w:ascii="宋体" w:hAnsi="Times New Roman" w:eastAsia="宋体"/>
          <w:b w:val="false"/>
          <w:i w:val="false"/>
          <w:color w:val="000000"/>
          <w:sz w:val="22"/>
        </w:rPr>
        <w:t>举例：</w:t>
      </w:r>
    </w:p>
    <w:bookmarkEnd w:id="42"/>
    <w:bookmarkStart w:name="wTyq7" w:id="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w:t>
        <w:br/>
        <w:t>{</w:t>
        <w:br/>
        <w:t xml:space="preserve">    enum Color</w:t>
        <w:br/>
        <w:t xml:space="preserve">    {</w:t>
        <w:br/>
        <w:t xml:space="preserve">         red=1,</w:t>
        <w:br/>
        <w:t xml:space="preserve"> blue,</w:t>
        <w:br/>
        <w:t xml:space="preserve"> green</w:t>
        <w:br/>
        <w:t xml:space="preserve">    };</w:t>
        <w:br/>
        <w:t xml:space="preserve">    enum Color favorite_color;</w:t>
        <w:br/>
        <w:t xml:space="preserve">    printf("input your favorite color\n");</w:t>
        <w:br/>
        <w:t xml:space="preserve">    scanf("%d",&amp;favorite_color);</w:t>
        <w:br/>
        <w:t xml:space="preserve">    switch(favorite_color)</w:t>
        <w:br/>
        <w:t xml:space="preserve">    {</w:t>
        <w:br/>
        <w:t xml:space="preserve">        case red:</w:t>
        <w:br/>
        <w:t xml:space="preserve">            printf("红色");</w:t>
        <w:br/>
        <w:t xml:space="preserve">            break;</w:t>
        <w:br/>
        <w:t xml:space="preserve">        case blue:</w:t>
        <w:br/>
        <w:t xml:space="preserve">            printf("蓝色");</w:t>
        <w:br/>
        <w:t xml:space="preserve">            break;</w:t>
        <w:br/>
        <w:t xml:space="preserve">        case green:</w:t>
        <w:br/>
        <w:t xml:space="preserve">            printf("绿色");</w:t>
        <w:br/>
        <w:t xml:space="preserve">            break;</w:t>
        <w:br/>
        <w:t xml:space="preserve">    }</w:t>
        <w:br/>
        <w:t>}</w:t>
        <w:br/>
      </w:r>
    </w:p>
    <w:bookmarkEnd w:id="43"/>
    <w:p>
      <w:pPr>
        <w:spacing w:after="50" w:line="360" w:lineRule="auto" w:beforeLines="100"/>
        <w:ind w:left="0"/>
        <w:jc w:val="left"/>
      </w:pPr>
      <w:r>
        <w:rPr>
          <w:rFonts w:ascii="宋体" w:hAnsi="Times New Roman" w:eastAsia="宋体"/>
          <w:b w:val="false"/>
          <w:i w:val="false"/>
          <w:color w:val="000000"/>
          <w:sz w:val="22"/>
        </w:rPr>
        <w:t xml:space="preserve">
   </w:t>
      </w:r>
    </w:p>
    <w:bookmarkStart w:name="8bfe8e2bb9814e4de01b103eeb17e0c5" w:id="44"/>
    <w:bookmarkEnd w:id="44"/>
    <w:bookmarkStart w:name="a531885c1ade66a5960899dda25ba5af" w:id="45"/>
    <w:p>
      <w:pPr>
        <w:spacing w:after="50" w:line="360" w:lineRule="auto" w:beforeLines="100"/>
        <w:ind w:left="0"/>
        <w:jc w:val="left"/>
      </w:pPr>
      <w:r>
        <w:rPr>
          <w:rFonts w:ascii="宋体" w:hAnsi="Times New Roman" w:eastAsia="宋体"/>
          <w:b w:val="false"/>
          <w:i w:val="false"/>
          <w:color w:val="000000"/>
          <w:sz w:val="22"/>
        </w:rPr>
        <w:t>输入不同的数字有不同的结果输出。</w:t>
      </w:r>
    </w:p>
    <w:bookmarkEnd w:id="45"/>
    <w:bookmarkStart w:name="bf41106e869879df38ae20ecbab88c72" w:id="46"/>
    <w:bookmarkEnd w:id="46"/>
    <w:bookmarkStart w:name="PFnGY" w:id="47"/>
    <w:p>
      <w:pPr>
        <w:pStyle w:val="Heading2"/>
        <w:spacing w:after="50" w:line="360" w:lineRule="auto" w:beforeLines="100"/>
        <w:ind w:left="0"/>
        <w:jc w:val="left"/>
      </w:pPr>
      <w:r>
        <w:rPr>
          <w:rFonts w:ascii="宋体" w:hAnsi="Times New Roman" w:eastAsia="宋体"/>
        </w:rPr>
        <w:t>17、C指针</w:t>
      </w:r>
    </w:p>
    <w:bookmarkEnd w:id="47"/>
    <w:bookmarkStart w:name="u7ea98bd2" w:id="48"/>
    <w:p>
      <w:pPr>
        <w:spacing w:after="50" w:line="360" w:lineRule="auto" w:beforeLines="100"/>
        <w:ind w:left="0"/>
        <w:jc w:val="left"/>
      </w:pPr>
      <w:r>
        <w:rPr>
          <w:rFonts w:ascii="宋体" w:hAnsi="Times New Roman" w:eastAsia="宋体"/>
          <w:b w:val="false"/>
          <w:i w:val="false"/>
          <w:color w:val="4f4f4f"/>
          <w:sz w:val="22"/>
        </w:rPr>
        <w:t>指针所占内存</w:t>
      </w:r>
    </w:p>
    <w:bookmarkEnd w:id="48"/>
    <w:bookmarkStart w:name="u2c453340" w:id="49"/>
    <w:p>
      <w:pPr>
        <w:spacing w:after="50" w:line="360" w:lineRule="auto" w:beforeLines="100"/>
        <w:ind w:left="0"/>
        <w:jc w:val="left"/>
      </w:pPr>
      <w:r>
        <w:rPr>
          <w:rFonts w:ascii="宋体" w:hAnsi="Times New Roman" w:eastAsia="宋体"/>
          <w:b w:val="false"/>
          <w:i w:val="false"/>
          <w:color w:val="4d4d4d"/>
          <w:sz w:val="22"/>
        </w:rPr>
        <w:t>在32位系统中，处理器一次能处理的最大位数是2的32次方 ，也就是一次处理4个字节的内存数据，哪么指针的长度也就是4个字节。</w:t>
      </w:r>
    </w:p>
    <w:bookmarkEnd w:id="49"/>
    <w:bookmarkStart w:name="u79846ac1" w:id="50"/>
    <w:p>
      <w:pPr>
        <w:spacing w:after="50" w:line="360" w:lineRule="auto" w:beforeLines="100"/>
        <w:ind w:left="0"/>
        <w:jc w:val="left"/>
      </w:pPr>
      <w:r>
        <w:rPr>
          <w:rFonts w:ascii="宋体" w:hAnsi="Times New Roman" w:eastAsia="宋体"/>
          <w:b w:val="false"/>
          <w:i w:val="false"/>
          <w:color w:val="4d4d4d"/>
          <w:sz w:val="22"/>
        </w:rPr>
        <w:t>在64位系统中，处理器一次能处理的最大位数是2的64次方 ，也就是一次处理8个字节的内存数据，哪么指针的长度也就是8个字节</w:t>
      </w:r>
    </w:p>
    <w:bookmarkEnd w:id="50"/>
    <w:bookmarkStart w:name="51505e3e9b9a315943e1433b68e7d83b" w:id="51"/>
    <w:p>
      <w:pPr>
        <w:spacing w:after="50" w:line="360" w:lineRule="auto" w:beforeLines="100"/>
        <w:ind w:left="0"/>
        <w:jc w:val="left"/>
      </w:pPr>
      <w:bookmarkStart w:name="aYPeZ" w:id="52"/>
      <w:r>
        <w:rPr>
          <w:rFonts w:eastAsia="宋体" w:ascii="宋体"/>
        </w:rPr>
        <w:drawing>
          <wp:inline distT="0" distB="0" distL="0" distR="0">
            <wp:extent cx="4758267" cy="32004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4758267" cy="3200457"/>
                    </a:xfrm>
                    <a:prstGeom prst="rect">
                      <a:avLst/>
                    </a:prstGeom>
                  </pic:spPr>
                </pic:pic>
              </a:graphicData>
            </a:graphic>
          </wp:inline>
        </w:drawing>
      </w:r>
      <w:bookmarkEnd w:id="52"/>
    </w:p>
    <w:bookmarkEnd w:id="51"/>
    <w:bookmarkStart w:name="d662201bafab57cb129f536401d54939" w:id="53"/>
    <w:p>
      <w:pPr>
        <w:spacing w:after="50" w:line="360" w:lineRule="auto" w:beforeLines="100"/>
        <w:ind w:left="0"/>
        <w:jc w:val="left"/>
      </w:pPr>
      <w:r>
        <w:rPr>
          <w:rFonts w:ascii="宋体" w:hAnsi="Times New Roman" w:eastAsia="宋体"/>
          <w:b w:val="false"/>
          <w:i w:val="false"/>
          <w:color w:val="000000"/>
          <w:sz w:val="22"/>
        </w:rPr>
        <w:t xml:space="preserve"> *p表示对于p这个地址所对应的值。P=&amp;var_runloob表示，把后者的地址赋给p。</w:t>
      </w:r>
    </w:p>
    <w:bookmarkEnd w:id="53"/>
    <w:bookmarkStart w:name="532317f38b8e73f6c30834402a8d8809" w:id="54"/>
    <w:p>
      <w:pPr>
        <w:spacing w:after="50" w:line="360" w:lineRule="auto" w:beforeLines="100"/>
        <w:ind w:left="0"/>
        <w:jc w:val="left"/>
      </w:pPr>
      <w:r>
        <w:rPr>
          <w:rFonts w:ascii="宋体" w:hAnsi="Times New Roman" w:eastAsia="宋体"/>
          <w:b w:val="false"/>
          <w:i w:val="false"/>
          <w:color w:val="333333"/>
          <w:sz w:val="22"/>
        </w:rPr>
        <w:t>指针操作的步骤：定义一个指针变量、把变量地址赋值给指针、访问指针变量中可用地址的值。</w:t>
      </w:r>
    </w:p>
    <w:bookmarkEnd w:id="54"/>
    <w:bookmarkStart w:name="47c2317aafcaef45d2b28638e36c1116" w:id="55"/>
    <w:p>
      <w:pPr>
        <w:spacing w:after="50" w:line="360" w:lineRule="auto" w:beforeLines="100"/>
        <w:ind w:left="0"/>
        <w:jc w:val="left"/>
      </w:pPr>
      <w:r>
        <w:rPr>
          <w:rFonts w:ascii="宋体" w:hAnsi="Times New Roman" w:eastAsia="宋体"/>
          <w:b w:val="false"/>
          <w:i w:val="false"/>
          <w:color w:val="000000"/>
          <w:sz w:val="22"/>
        </w:rPr>
        <w:t>指针声明时，如果没有一个确切地址可以赋值，那么就需要给与空指针（也可以不给）。</w:t>
      </w:r>
    </w:p>
    <w:bookmarkEnd w:id="55"/>
    <w:bookmarkStart w:name="9d45170a2d0f593900c9f5b8834bcbbe" w:id="56"/>
    <w:p>
      <w:pPr>
        <w:spacing w:after="50" w:line="360" w:lineRule="auto" w:beforeLines="100"/>
        <w:ind w:left="0"/>
        <w:jc w:val="left"/>
      </w:pPr>
      <w:r>
        <w:rPr>
          <w:rFonts w:ascii="宋体" w:hAnsi="Times New Roman" w:eastAsia="宋体"/>
          <w:b w:val="false"/>
          <w:i w:val="false"/>
          <w:color w:val="000000"/>
          <w:sz w:val="22"/>
        </w:rPr>
        <w:t>int *p = NULL;</w:t>
      </w:r>
    </w:p>
    <w:bookmarkEnd w:id="56"/>
    <w:bookmarkStart w:name="20d8933eb63e7d6d009ceb0df0e455ab" w:id="57"/>
    <w:p>
      <w:pPr>
        <w:spacing w:after="50" w:line="360" w:lineRule="auto" w:beforeLines="100"/>
        <w:ind w:left="0"/>
        <w:jc w:val="left"/>
      </w:pPr>
      <w:r>
        <w:rPr>
          <w:rFonts w:ascii="宋体" w:hAnsi="Times New Roman" w:eastAsia="宋体"/>
          <w:b w:val="false"/>
          <w:i w:val="false"/>
          <w:color w:val="000000"/>
          <w:sz w:val="22"/>
        </w:rPr>
        <w:t>对于*p，p，&amp;p，其中，p表示指针，存储着数据的地址，它指向某个数据的地址。例如：int *p表示声明了一个指向整数的指针p。</w:t>
      </w:r>
    </w:p>
    <w:bookmarkEnd w:id="57"/>
    <w:bookmarkStart w:name="da4596d76669589bcbe681116b5342e6" w:id="58"/>
    <w:p>
      <w:pPr>
        <w:spacing w:after="50" w:line="360" w:lineRule="auto" w:beforeLines="100"/>
        <w:ind w:left="0"/>
        <w:jc w:val="left"/>
      </w:pPr>
      <w:r>
        <w:rPr>
          <w:rFonts w:ascii="宋体" w:hAnsi="Times New Roman" w:eastAsia="宋体"/>
          <w:b w:val="false"/>
          <w:i w:val="false"/>
          <w:color w:val="000000"/>
          <w:sz w:val="22"/>
        </w:rPr>
        <w:t>*p表示对于指针p的解引用，即p处存储地址所指向的数据。</w:t>
      </w:r>
    </w:p>
    <w:bookmarkEnd w:id="58"/>
    <w:bookmarkStart w:name="80583ddccbb56fffd203a954ed06bd18" w:id="59"/>
    <w:p>
      <w:pPr>
        <w:spacing w:after="50" w:line="360" w:lineRule="auto" w:beforeLines="100"/>
        <w:ind w:left="0"/>
        <w:jc w:val="left"/>
      </w:pPr>
      <w:r>
        <w:rPr>
          <w:rFonts w:ascii="宋体" w:hAnsi="Times New Roman" w:eastAsia="宋体"/>
          <w:b w:val="false"/>
          <w:i w:val="false"/>
          <w:color w:val="000000"/>
          <w:sz w:val="22"/>
        </w:rPr>
        <w:t>&amp;p表示取地址，即指向指针的指针。</w:t>
      </w:r>
    </w:p>
    <w:bookmarkEnd w:id="59"/>
    <w:bookmarkStart w:name="f4wwI" w:id="60"/>
    <w:p>
      <w:pPr>
        <w:pStyle w:val="Heading3"/>
        <w:spacing w:after="50" w:line="360" w:lineRule="auto" w:beforeLines="100"/>
        <w:ind w:left="0"/>
        <w:jc w:val="left"/>
      </w:pPr>
      <w:r>
        <w:rPr>
          <w:rFonts w:ascii="宋体" w:hAnsi="Times New Roman" w:eastAsia="宋体"/>
        </w:rPr>
        <w:t>1.1、指针算数运算</w:t>
      </w:r>
    </w:p>
    <w:bookmarkEnd w:id="60"/>
    <w:bookmarkStart w:name="8902b2710afbf703b8708fc5211e5a43" w:id="61"/>
    <w:p>
      <w:pPr>
        <w:spacing w:after="50" w:line="360" w:lineRule="auto" w:beforeLines="100"/>
        <w:ind w:left="0"/>
        <w:jc w:val="left"/>
      </w:pPr>
      <w:r>
        <w:rPr>
          <w:rFonts w:ascii="宋体" w:hAnsi="Times New Roman" w:eastAsia="宋体"/>
          <w:b w:val="false"/>
          <w:i w:val="false"/>
          <w:color w:val="000000"/>
          <w:sz w:val="22"/>
        </w:rPr>
        <w:t>例：如果一个ptr是指向地址为1000的32位整型指针，运行ptr++，则指向1004这个地址</w:t>
      </w:r>
    </w:p>
    <w:bookmarkEnd w:id="61"/>
    <w:bookmarkStart w:name="c7ae979c70effcce82abf403612cbea8" w:id="62"/>
    <w:p>
      <w:pPr>
        <w:spacing w:after="50" w:line="360" w:lineRule="auto" w:beforeLines="100"/>
        <w:ind w:left="0"/>
        <w:jc w:val="left"/>
      </w:pPr>
      <w:r>
        <w:rPr>
          <w:rFonts w:ascii="宋体" w:hAnsi="Times New Roman" w:eastAsia="宋体"/>
          <w:b w:val="false"/>
          <w:i w:val="false"/>
          <w:color w:val="000000"/>
          <w:sz w:val="22"/>
        </w:rPr>
        <w:t>一个字=2byte=8bit，32位即为4个字节，那么每次向后移动32位即移动4个字节。</w:t>
      </w:r>
    </w:p>
    <w:bookmarkEnd w:id="62"/>
    <w:bookmarkStart w:name="9130048b1d0aa95badda53ac5afd0c44" w:id="63"/>
    <w:p>
      <w:pPr>
        <w:spacing w:after="50" w:line="360" w:lineRule="auto" w:beforeLines="100"/>
        <w:ind w:left="0"/>
        <w:jc w:val="left"/>
      </w:pPr>
      <w:r>
        <w:rPr>
          <w:rFonts w:ascii="宋体" w:hAnsi="Times New Roman" w:eastAsia="宋体"/>
          <w:b w:val="false"/>
          <w:i w:val="false"/>
          <w:color w:val="000000"/>
          <w:sz w:val="22"/>
        </w:rPr>
        <w:t>如果ptr指向一个地址为1000的字符，那么ptr++将会指向下一个字符。因为字符通常占用一个一个字节。</w:t>
      </w:r>
    </w:p>
    <w:bookmarkEnd w:id="63"/>
    <w:bookmarkStart w:name="1caea1227184f92569e6c8f3516b8613" w:id="64"/>
    <w:p>
      <w:pPr>
        <w:spacing w:after="50" w:line="360" w:lineRule="auto" w:beforeLines="100"/>
        <w:ind w:left="0"/>
        <w:jc w:val="left"/>
      </w:pPr>
      <w:r>
        <w:rPr>
          <w:rFonts w:ascii="宋体" w:hAnsi="Times New Roman" w:eastAsia="宋体"/>
          <w:b w:val="false"/>
          <w:i w:val="false"/>
          <w:color w:val="000000"/>
          <w:sz w:val="22"/>
        </w:rPr>
        <w:t>总结：</w:t>
      </w:r>
    </w:p>
    <w:bookmarkEnd w:id="64"/>
    <w:bookmarkStart w:name="59d98efd28c4972b85da9672e02d3b3b" w:id="65"/>
    <w:p>
      <w:pPr>
        <w:spacing w:after="50" w:line="360" w:lineRule="auto" w:beforeLines="100"/>
        <w:ind w:left="0"/>
        <w:jc w:val="left"/>
      </w:pPr>
      <w:r>
        <w:rPr>
          <w:rFonts w:ascii="宋体" w:hAnsi="Times New Roman" w:eastAsia="宋体"/>
          <w:b w:val="false"/>
          <w:i w:val="false"/>
          <w:color w:val="000000"/>
          <w:sz w:val="22"/>
        </w:rPr>
        <w:t>（1）指针的每一次递增，它其实会指向下一个元素的存储单元。</w:t>
      </w:r>
    </w:p>
    <w:bookmarkEnd w:id="65"/>
    <w:bookmarkStart w:name="85a628d65541b2299e63960d0750a0a0" w:id="66"/>
    <w:p>
      <w:pPr>
        <w:spacing w:after="50" w:line="360" w:lineRule="auto" w:beforeLines="100"/>
        <w:ind w:left="0"/>
        <w:jc w:val="left"/>
      </w:pPr>
      <w:r>
        <w:rPr>
          <w:rFonts w:ascii="宋体" w:hAnsi="Times New Roman" w:eastAsia="宋体"/>
          <w:b w:val="false"/>
          <w:i w:val="false"/>
          <w:color w:val="000000"/>
          <w:sz w:val="22"/>
        </w:rPr>
        <w:t>（2）指针的每一次递减，它都会指向前一个元素的存储单元。</w:t>
      </w:r>
    </w:p>
    <w:bookmarkEnd w:id="66"/>
    <w:bookmarkStart w:name="bf7eb293fd5c6a77e812b70a73d08999" w:id="67"/>
    <w:p>
      <w:pPr>
        <w:spacing w:after="50" w:line="360" w:lineRule="auto" w:beforeLines="100"/>
        <w:ind w:left="0"/>
        <w:jc w:val="left"/>
      </w:pPr>
      <w:r>
        <w:rPr>
          <w:rFonts w:ascii="宋体" w:hAnsi="Times New Roman" w:eastAsia="宋体"/>
          <w:b w:val="false"/>
          <w:i w:val="false"/>
          <w:color w:val="000000"/>
          <w:sz w:val="22"/>
        </w:rPr>
        <w:t>（3）指针在递增和递减时跳跃的字节数取决于</w:t>
      </w:r>
      <w:r>
        <w:rPr>
          <w:rFonts w:ascii="宋体" w:hAnsi="Times New Roman" w:eastAsia="宋体"/>
          <w:b w:val="false"/>
          <w:i w:val="false"/>
          <w:color w:val="ff0000"/>
          <w:sz w:val="22"/>
        </w:rPr>
        <w:t>指针所指向变量数据类型长度</w:t>
      </w:r>
      <w:r>
        <w:rPr>
          <w:rFonts w:ascii="宋体" w:hAnsi="Times New Roman" w:eastAsia="宋体"/>
          <w:b w:val="false"/>
          <w:i w:val="false"/>
          <w:color w:val="000000"/>
          <w:sz w:val="22"/>
        </w:rPr>
        <w:t>，比如 int 就是 4 个字节。</w:t>
      </w:r>
    </w:p>
    <w:bookmarkEnd w:id="67"/>
    <w:bookmarkStart w:name="xywXY" w:id="68"/>
    <w:p>
      <w:pPr>
        <w:pStyle w:val="Heading4"/>
        <w:spacing w:after="50" w:line="360" w:lineRule="auto" w:beforeLines="100"/>
        <w:ind w:left="0"/>
        <w:jc w:val="left"/>
      </w:pPr>
      <w:r>
        <w:rPr>
          <w:rFonts w:ascii="宋体" w:hAnsi="Times New Roman" w:eastAsia="宋体"/>
        </w:rPr>
        <w:t>1）递增指针</w:t>
      </w:r>
    </w:p>
    <w:bookmarkEnd w:id="68"/>
    <w:bookmarkStart w:name="GVNUO" w:id="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const int max=3;</w:t>
        <w:br/>
        <w:t>int main(void)</w:t>
        <w:br/>
        <w:t>{</w:t>
        <w:br/>
        <w:t>	int var[]={100,23,56};</w:t>
        <w:br/>
        <w:t>	int *ptr=NULL;</w:t>
        <w:br/>
        <w:t>	ptr = var;</w:t>
        <w:br/>
        <w:t>	for (int i=0;i&lt;3;i++)</w:t>
        <w:br/>
        <w:t>	{</w:t>
        <w:br/>
        <w:t>		printf("store position:var[%d] = %p\n", i , (void*)ptr);</w:t>
        <w:br/>
        <w:t>		printf("store data:var[%d] = %d\n", i, *ptr);</w:t>
        <w:br/>
        <w:t>		/*指向下一个位置*/</w:t>
        <w:br/>
        <w:t>		ptr++;</w:t>
        <w:br/>
        <w:t>	}</w:t>
        <w:br/>
        <w:t>}</w:t>
        <w:br/>
      </w:r>
    </w:p>
    <w:bookmarkEnd w:id="69"/>
    <w:p>
      <w:pPr>
        <w:spacing w:after="50" w:line="360" w:lineRule="auto" w:beforeLines="100"/>
        <w:ind w:left="0"/>
        <w:jc w:val="left"/>
      </w:pPr>
      <w:r>
        <w:rPr>
          <w:rFonts w:ascii="宋体" w:hAnsi="Times New Roman" w:eastAsia="宋体"/>
          <w:b w:val="false"/>
          <w:i w:val="false"/>
          <w:color w:val="000000"/>
          <w:sz w:val="22"/>
        </w:rPr>
        <w:t xml:space="preserve">
   </w:t>
      </w:r>
    </w:p>
    <w:bookmarkStart w:name="0296ad1868961e73b419a5b5de2de3ca" w:id="70"/>
    <w:p>
      <w:pPr>
        <w:spacing w:after="50" w:line="360" w:lineRule="auto" w:beforeLines="100"/>
        <w:ind w:left="0"/>
        <w:jc w:val="left"/>
      </w:pPr>
      <w:r>
        <w:rPr>
          <w:rFonts w:ascii="宋体" w:hAnsi="Times New Roman" w:eastAsia="宋体"/>
          <w:b w:val="false"/>
          <w:i w:val="false"/>
          <w:color w:val="000000"/>
          <w:sz w:val="22"/>
        </w:rPr>
        <w:t>其中ptr指针获得了var的地址，进行后面的指针运算，%p是指输出指针所表示的地址16进制数值.void*表示对于后面的指针进行类型强制转换，使得p指针的类型变为无类型指针，以便于后续对于指针地址的处理。</w:t>
      </w:r>
    </w:p>
    <w:bookmarkEnd w:id="70"/>
    <w:bookmarkStart w:name="QiIf5" w:id="71"/>
    <w:p>
      <w:pPr>
        <w:pStyle w:val="Heading4"/>
        <w:spacing w:after="50" w:line="360" w:lineRule="auto" w:beforeLines="100"/>
        <w:ind w:left="0"/>
        <w:jc w:val="left"/>
      </w:pPr>
      <w:r>
        <w:rPr>
          <w:rFonts w:ascii="宋体" w:hAnsi="Times New Roman" w:eastAsia="宋体"/>
        </w:rPr>
        <w:t>2）递减指针</w:t>
      </w:r>
    </w:p>
    <w:bookmarkEnd w:id="71"/>
    <w:bookmarkStart w:name="yilWF" w:id="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const int max = 3;</w:t>
        <w:br/>
        <w:t>int main(void)</w:t>
        <w:br/>
        <w:t>{</w:t>
        <w:br/>
        <w:t>	int var[] = {100,56,89};</w:t>
        <w:br/>
        <w:t>	int *ptr;</w:t>
        <w:br/>
        <w:t>	ptr = &amp;var[max-1];</w:t>
        <w:br/>
        <w:t>	for (int i=max-1;i&gt;=0;i--)</w:t>
        <w:br/>
        <w:t>	{</w:t>
        <w:br/>
        <w:t>		printf("store poistion:var[%d] = %p\n", i, ptr);</w:t>
        <w:br/>
        <w:t>		printf("stroe data:var[%d] = %d\n", i, *ptr);</w:t>
        <w:br/>
        <w:t>		ptr--;</w:t>
        <w:br/>
        <w:t>	}</w:t>
        <w:br/>
        <w:t>}</w:t>
        <w:br/>
      </w:r>
    </w:p>
    <w:bookmarkEnd w:id="72"/>
    <w:p>
      <w:pPr>
        <w:spacing w:after="50" w:line="360" w:lineRule="auto" w:beforeLines="100"/>
        <w:ind w:left="0"/>
        <w:jc w:val="left"/>
      </w:pPr>
      <w:r>
        <w:rPr>
          <w:rFonts w:ascii="宋体" w:hAnsi="Times New Roman" w:eastAsia="宋体"/>
          <w:b w:val="false"/>
          <w:i w:val="false"/>
          <w:color w:val="000000"/>
          <w:sz w:val="22"/>
        </w:rPr>
        <w:t xml:space="preserve">
   </w:t>
      </w:r>
    </w:p>
    <w:bookmarkStart w:name="f817bafb126f9e25e5e5119bdf3d1a74" w:id="73"/>
    <w:p>
      <w:pPr>
        <w:spacing w:after="50" w:line="360" w:lineRule="auto" w:beforeLines="100"/>
        <w:ind w:left="0"/>
        <w:jc w:val="left"/>
      </w:pPr>
      <w:r>
        <w:rPr>
          <w:rFonts w:ascii="宋体" w:hAnsi="Times New Roman" w:eastAsia="宋体"/>
          <w:b w:val="false"/>
          <w:i w:val="false"/>
          <w:color w:val="000000"/>
          <w:sz w:val="22"/>
        </w:rPr>
        <w:t>其中，对于ptr指针地址的赋值，因为要倒数所以先对ptr直接赋于最后一个数据来进行倒数。所以ptr=&amp;var[max-1]，后续，需要进行ptr指针递减计算。</w:t>
      </w:r>
    </w:p>
    <w:bookmarkEnd w:id="73"/>
    <w:bookmarkStart w:name="IiXRa" w:id="74"/>
    <w:p>
      <w:pPr>
        <w:pStyle w:val="Heading4"/>
        <w:spacing w:after="50" w:line="360" w:lineRule="auto" w:beforeLines="100"/>
        <w:ind w:left="0"/>
        <w:jc w:val="left"/>
      </w:pPr>
      <w:r>
        <w:rPr>
          <w:rFonts w:ascii="宋体" w:hAnsi="Times New Roman" w:eastAsia="宋体"/>
        </w:rPr>
        <w:t>3）指针的比较</w:t>
      </w:r>
    </w:p>
    <w:bookmarkEnd w:id="74"/>
    <w:bookmarkStart w:name="9f1b2d00ec9bfb46972443feb06f358c" w:id="75"/>
    <w:p>
      <w:pPr>
        <w:spacing w:after="50" w:line="360" w:lineRule="auto" w:beforeLines="100"/>
        <w:ind w:left="0"/>
        <w:jc w:val="left"/>
      </w:pPr>
      <w:r>
        <w:rPr>
          <w:rFonts w:ascii="宋体" w:hAnsi="Times New Roman" w:eastAsia="宋体"/>
          <w:b w:val="false"/>
          <w:i w:val="false"/>
          <w:color w:val="000000"/>
          <w:sz w:val="22"/>
        </w:rPr>
        <w:t>如果俩指针是相关的，例如指的是同一数组的中元素的地址，那么可以对于指针进行比较，与while循环相互配和，实现基本的循环。</w:t>
      </w:r>
    </w:p>
    <w:bookmarkEnd w:id="75"/>
    <w:bookmarkStart w:name="Cylck" w:id="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const int max=3;</w:t>
        <w:br/>
        <w:t>int main(void)</w:t>
        <w:br/>
        <w:t>{</w:t>
        <w:br/>
        <w:t>	int var[] = {10,100,1000};</w:t>
        <w:br/>
        <w:t>	int *ptr;</w:t>
        <w:br/>
        <w:t>	ptr = var;</w:t>
        <w:br/>
        <w:t>	int i = 0;</w:t>
        <w:br/>
        <w:t>	while(ptr&lt;&amp;var[max])</w:t>
        <w:br/>
        <w:t>	{</w:t>
        <w:br/>
        <w:t>		printf("store poistion:var[%d] = %p\n", i, ptr);</w:t>
        <w:br/>
        <w:t>		printf("store data:var[%d] = %d\n",i,*ptr);</w:t>
        <w:br/>
        <w:t>		i++;</w:t>
        <w:br/>
        <w:t>		ptr++;</w:t>
        <w:br/>
        <w:t>	}</w:t>
        <w:br/>
        <w:t>}</w:t>
        <w:br/>
      </w:r>
    </w:p>
    <w:bookmarkEnd w:id="76"/>
    <w:p>
      <w:pPr>
        <w:spacing w:after="50" w:line="360" w:lineRule="auto" w:beforeLines="100"/>
        <w:ind w:left="0"/>
        <w:jc w:val="left"/>
      </w:pPr>
      <w:r>
        <w:rPr>
          <w:rFonts w:ascii="宋体" w:hAnsi="Times New Roman" w:eastAsia="宋体"/>
          <w:b w:val="false"/>
          <w:i w:val="false"/>
          <w:color w:val="000000"/>
          <w:sz w:val="22"/>
        </w:rPr>
        <w:t xml:space="preserve">
   </w:t>
      </w:r>
    </w:p>
    <w:bookmarkStart w:name="09ceaded607361e2eeaedba2d5054097" w:id="77"/>
    <w:p>
      <w:pPr>
        <w:spacing w:after="50" w:line="360" w:lineRule="auto" w:beforeLines="100"/>
        <w:ind w:left="0"/>
        <w:jc w:val="left"/>
      </w:pPr>
      <w:r>
        <w:rPr>
          <w:rFonts w:ascii="宋体" w:hAnsi="Times New Roman" w:eastAsia="宋体"/>
          <w:b w:val="false"/>
          <w:i w:val="false"/>
          <w:color w:val="000000"/>
          <w:sz w:val="22"/>
        </w:rPr>
        <w:t>其中while(ptr&lt;&amp;var[max-1])即实现基本的循环结构。也可以进行倒序输出，方法相类似。</w:t>
      </w:r>
    </w:p>
    <w:bookmarkEnd w:id="77"/>
    <w:bookmarkStart w:name="v3QWp" w:id="78"/>
    <w:p>
      <w:pPr>
        <w:pStyle w:val="Heading3"/>
        <w:spacing w:after="50" w:line="360" w:lineRule="auto" w:beforeLines="100"/>
        <w:ind w:left="0"/>
        <w:jc w:val="left"/>
      </w:pPr>
      <w:r>
        <w:rPr>
          <w:rFonts w:ascii="宋体" w:hAnsi="Times New Roman" w:eastAsia="宋体"/>
        </w:rPr>
        <w:t>1.2、指针数组</w:t>
      </w:r>
    </w:p>
    <w:bookmarkEnd w:id="78"/>
    <w:bookmarkStart w:name="af1166570d816e55e58c8dbee3f91b03" w:id="79"/>
    <w:p>
      <w:pPr>
        <w:spacing w:after="50" w:line="360" w:lineRule="auto" w:beforeLines="100"/>
        <w:ind w:left="0"/>
        <w:jc w:val="left"/>
      </w:pPr>
      <w:r>
        <w:rPr>
          <w:rFonts w:ascii="宋体" w:hAnsi="Times New Roman" w:eastAsia="宋体"/>
          <w:b w:val="false"/>
          <w:i w:val="false"/>
          <w:color w:val="000000"/>
          <w:sz w:val="22"/>
        </w:rPr>
        <w:t>即声明一个包含指针的数组，数组中每个元素都指向一个地址。</w:t>
      </w:r>
      <w:r>
        <w:rPr>
          <w:rFonts w:ascii="宋体" w:hAnsi="Times New Roman" w:eastAsia="宋体"/>
          <w:b w:val="false"/>
          <w:i w:val="false"/>
          <w:color w:val="ff0000"/>
          <w:sz w:val="22"/>
        </w:rPr>
        <w:t>（构想，通过指针数组来访问多个其他数组，即把其他数组的首地址全部存在一个指针数组中，通过指针数组来访问某一个数组）。</w:t>
      </w:r>
    </w:p>
    <w:bookmarkEnd w:id="79"/>
    <w:bookmarkStart w:name="WwkLi" w:id="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const int max=3;</w:t>
        <w:br/>
        <w:t>int main(void)</w:t>
        <w:br/>
        <w:t>{</w:t>
        <w:br/>
        <w:t>	int var1[]={10,100,100};</w:t>
        <w:br/>
        <w:t>	int var2[]={12,13,14};</w:t>
        <w:br/>
        <w:t>	int var3[]={5,6,4};</w:t>
        <w:br/>
        <w:t>	int *ptr[max];</w:t>
        <w:br/>
        <w:t>	ptr[0] = var1;</w:t>
        <w:br/>
        <w:t>	ptr[1] = var2;</w:t>
        <w:br/>
        <w:t>	ptr[2] = var3;</w:t>
        <w:br/>
        <w:t>	for(int i=0;i&lt;max;i++)</w:t>
        <w:br/>
        <w:t>	{</w:t>
        <w:br/>
        <w:t>		for(int j=0;j&lt;max;j++)</w:t>
        <w:br/>
        <w:t>		{</w:t>
        <w:br/>
        <w:t>			printf("store poistion:var%d[%d]=%p\n",i+1,j,(void*)ptr[i]+j);</w:t>
        <w:br/>
        <w:t>			printf("store data:var%d[%d]=%d\n",i+1,j,*(ptr[i]+j));</w:t>
        <w:br/>
        <w:t>		}</w:t>
        <w:br/>
        <w:t>	}</w:t>
        <w:br/>
        <w:t>}</w:t>
        <w:br/>
      </w:r>
    </w:p>
    <w:bookmarkEnd w:id="80"/>
    <w:p>
      <w:pPr>
        <w:spacing w:after="50" w:line="360" w:lineRule="auto" w:beforeLines="100"/>
        <w:ind w:left="0"/>
        <w:jc w:val="left"/>
      </w:pPr>
      <w:r>
        <w:rPr>
          <w:rFonts w:ascii="宋体" w:hAnsi="Times New Roman" w:eastAsia="宋体"/>
          <w:b w:val="false"/>
          <w:i w:val="false"/>
          <w:color w:val="000000"/>
          <w:sz w:val="22"/>
        </w:rPr>
        <w:t xml:space="preserve">
   </w:t>
      </w:r>
    </w:p>
    <w:bookmarkStart w:name="5fade907ce8d22301a5e98883e54593b" w:id="81"/>
    <w:p>
      <w:pPr>
        <w:spacing w:after="50" w:line="360" w:lineRule="auto" w:beforeLines="100"/>
        <w:ind w:left="0"/>
        <w:jc w:val="left"/>
      </w:pPr>
      <w:r>
        <w:rPr>
          <w:rFonts w:ascii="宋体" w:hAnsi="Times New Roman" w:eastAsia="宋体"/>
          <w:b w:val="false"/>
          <w:i w:val="false"/>
          <w:color w:val="000000"/>
          <w:sz w:val="22"/>
        </w:rPr>
        <w:t>其中，通过指针数组来存储三个整数数组的头指针，然后通过依次访问头指针来访问整个数组。</w:t>
      </w:r>
    </w:p>
    <w:bookmarkEnd w:id="81"/>
    <w:bookmarkStart w:name="rNehm" w:id="82"/>
    <w:p>
      <w:pPr>
        <w:pStyle w:val="Heading3"/>
        <w:spacing w:after="50" w:line="360" w:lineRule="auto" w:beforeLines="100"/>
        <w:ind w:left="0"/>
        <w:jc w:val="left"/>
      </w:pPr>
      <w:r>
        <w:rPr>
          <w:rFonts w:ascii="宋体" w:hAnsi="Times New Roman" w:eastAsia="宋体"/>
        </w:rPr>
        <w:t>1.3、指向指针的指针</w:t>
      </w:r>
    </w:p>
    <w:bookmarkEnd w:id="82"/>
    <w:bookmarkStart w:name="6cf00d9c2b918d47fbff04b474b130f4" w:id="83"/>
    <w:p>
      <w:pPr>
        <w:spacing w:after="50" w:line="360" w:lineRule="auto" w:beforeLines="100"/>
        <w:ind w:left="0"/>
        <w:jc w:val="left"/>
      </w:pPr>
      <w:r>
        <w:rPr>
          <w:rFonts w:ascii="宋体" w:hAnsi="Times New Roman" w:eastAsia="宋体"/>
          <w:b w:val="false"/>
          <w:i w:val="false"/>
          <w:color w:val="000000"/>
          <w:sz w:val="22"/>
        </w:rPr>
        <w:t>指向指针的指针是一种多级间接寻址的形式，或者说是一个指针链。通常，一个指针包含一个变量的地址。当我们定义一个指向指针的指针时，第一个指针包含了第二个指针的地址，第二个指针指向包含实际值的位置。</w:t>
      </w:r>
    </w:p>
    <w:bookmarkEnd w:id="83"/>
    <w:bookmarkStart w:name="237307c547d0f4cc3cd30c201785b61f" w:id="84"/>
    <w:p>
      <w:pPr>
        <w:spacing w:after="50" w:line="360" w:lineRule="auto" w:beforeLines="100"/>
        <w:ind w:left="0"/>
        <w:jc w:val="left"/>
      </w:pPr>
      <w:bookmarkStart w:name="mLo9n" w:id="85"/>
      <w:r>
        <w:rPr>
          <w:rFonts w:eastAsia="宋体" w:ascii="宋体"/>
        </w:rPr>
        <w:drawing>
          <wp:inline distT="0" distB="0" distL="0" distR="0">
            <wp:extent cx="3217333" cy="50511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3217333" cy="505115"/>
                    </a:xfrm>
                    <a:prstGeom prst="rect">
                      <a:avLst/>
                    </a:prstGeom>
                  </pic:spPr>
                </pic:pic>
              </a:graphicData>
            </a:graphic>
          </wp:inline>
        </w:drawing>
      </w:r>
      <w:bookmarkEnd w:id="85"/>
    </w:p>
    <w:bookmarkEnd w:id="84"/>
    <w:bookmarkStart w:name="77fc8bfaad8a5c71a0c6450172e6f0a4" w:id="86"/>
    <w:bookmarkEnd w:id="86"/>
    <w:bookmarkStart w:name="061c161334f6336701ede994fafbc4c5" w:id="87"/>
    <w:p>
      <w:pPr>
        <w:spacing w:after="50" w:line="360" w:lineRule="auto" w:beforeLines="100"/>
        <w:ind w:left="0"/>
        <w:jc w:val="left"/>
      </w:pPr>
      <w:bookmarkStart w:name="nrhko" w:id="88"/>
      <w:r>
        <w:rPr>
          <w:rFonts w:eastAsia="宋体" w:ascii="宋体"/>
        </w:rPr>
        <w:drawing>
          <wp:inline distT="0" distB="0" distL="0" distR="0">
            <wp:extent cx="5080000" cy="32905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5080000" cy="3290517"/>
                    </a:xfrm>
                    <a:prstGeom prst="rect">
                      <a:avLst/>
                    </a:prstGeom>
                  </pic:spPr>
                </pic:pic>
              </a:graphicData>
            </a:graphic>
          </wp:inline>
        </w:drawing>
      </w:r>
      <w:bookmarkEnd w:id="88"/>
    </w:p>
    <w:bookmarkEnd w:id="87"/>
    <w:bookmarkStart w:name="3cab404a0e870e9269e5bf934ffb73e3" w:id="89"/>
    <w:p>
      <w:pPr>
        <w:spacing w:after="50" w:line="360" w:lineRule="auto" w:beforeLines="100"/>
        <w:ind w:left="0"/>
        <w:jc w:val="left"/>
      </w:pPr>
      <w:r>
        <w:rPr>
          <w:rFonts w:ascii="宋体" w:hAnsi="Times New Roman" w:eastAsia="宋体"/>
          <w:b w:val="false"/>
          <w:i w:val="false"/>
          <w:color w:val="000000"/>
          <w:sz w:val="22"/>
        </w:rPr>
        <w:t>指针Pt2指向指针Pt1的地址，指针Pt1指向实际数值的地址。</w:t>
      </w:r>
    </w:p>
    <w:bookmarkEnd w:id="89"/>
    <w:bookmarkStart w:name="WiEi9" w:id="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int v=100;</w:t>
        <w:br/>
        <w:t>	int *ptr1=NULL;</w:t>
        <w:br/>
        <w:t>	int **ptr2=NULL;</w:t>
        <w:br/>
        <w:t>	ptr1 = &amp;v;</w:t>
        <w:br/>
        <w:t>	ptr2 = &amp;ptr1;</w:t>
        <w:br/>
        <w:t>	printf("v position:%p\n",&amp;v);</w:t>
        <w:br/>
        <w:t>	printf("point to v position:%p\n",(void*)ptr1);</w:t>
        <w:br/>
        <w:t>	printf("point to ptr1 position:%p\n",(void*)ptr2);</w:t>
        <w:br/>
        <w:t>	printf("ptr1 position:%p\n",&amp;ptr1);</w:t>
        <w:br/>
        <w:t>	printf("v value:%d\n",v);</w:t>
        <w:br/>
        <w:t>	printf("v value:%d\n",*ptr1);</w:t>
        <w:br/>
        <w:t>	printf("v value:%d\n",**ptr2);</w:t>
        <w:br/>
        <w:t>}</w:t>
        <w:br/>
        <w:t>&amp;v=ptr1</w:t>
        <w:br/>
        <w:t>&amp;ptr1=ptr2</w:t>
        <w:br/>
        <w:t>v=*ptr1=**ptr2</w:t>
        <w:br/>
      </w:r>
    </w:p>
    <w:bookmarkEnd w:id="90"/>
    <w:p>
      <w:pPr>
        <w:spacing w:after="50" w:line="360" w:lineRule="auto" w:beforeLines="100"/>
        <w:ind w:left="0"/>
        <w:jc w:val="left"/>
      </w:pPr>
      <w:r>
        <w:rPr>
          <w:rFonts w:ascii="宋体" w:hAnsi="Times New Roman" w:eastAsia="宋体"/>
          <w:b w:val="false"/>
          <w:i w:val="false"/>
          <w:color w:val="000000"/>
          <w:sz w:val="22"/>
        </w:rPr>
        <w:t xml:space="preserve">
   </w:t>
      </w:r>
    </w:p>
    <w:bookmarkStart w:name="1c3289d3eceee00aad2a21daa17bb1fc" w:id="91"/>
    <w:p>
      <w:pPr>
        <w:spacing w:after="50" w:line="360" w:lineRule="auto" w:beforeLines="100"/>
        <w:ind w:left="0"/>
        <w:jc w:val="left"/>
      </w:pPr>
      <w:r>
        <w:rPr>
          <w:rFonts w:ascii="宋体" w:hAnsi="Times New Roman" w:eastAsia="宋体"/>
          <w:b w:val="false"/>
          <w:i w:val="false"/>
          <w:color w:val="000000"/>
          <w:sz w:val="22"/>
        </w:rPr>
        <w:t>多级指针，更多的像是开门，先开大门，再开小门。</w:t>
      </w:r>
    </w:p>
    <w:bookmarkEnd w:id="91"/>
    <w:bookmarkStart w:name="M8YPO" w:id="92"/>
    <w:p>
      <w:pPr>
        <w:pStyle w:val="Heading3"/>
        <w:spacing w:after="50" w:line="360" w:lineRule="auto" w:beforeLines="100"/>
        <w:ind w:left="0"/>
        <w:jc w:val="left"/>
      </w:pPr>
      <w:r>
        <w:rPr>
          <w:rFonts w:ascii="宋体" w:hAnsi="Times New Roman" w:eastAsia="宋体"/>
        </w:rPr>
        <w:t>1.4、传递指针给函数</w:t>
      </w:r>
    </w:p>
    <w:bookmarkEnd w:id="92"/>
    <w:bookmarkStart w:name="XdnOp" w:id="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"time.h"</w:t>
        <w:br/>
        <w:t>void timeget(double *per);</w:t>
        <w:br/>
        <w:t>int main(void)</w:t>
        <w:br/>
        <w:t>{</w:t>
        <w:br/>
        <w:t>	double currenttime;</w:t>
        <w:br/>
        <w:t>	timeget(&amp;currenttime);</w:t>
        <w:br/>
        <w:t>	printf("current time:%d\n", currenttime);</w:t>
        <w:br/>
        <w:t>}</w:t>
        <w:br/>
        <w:t>void timeget(double *per)</w:t>
        <w:br/>
        <w:t>{</w:t>
        <w:br/>
        <w:t>	*per = time(NULL);</w:t>
        <w:br/>
        <w:t>}</w:t>
        <w:br/>
      </w:r>
    </w:p>
    <w:bookmarkEnd w:id="93"/>
    <w:p>
      <w:pPr>
        <w:spacing w:after="50" w:line="360" w:lineRule="auto" w:beforeLines="100"/>
        <w:ind w:left="0"/>
        <w:jc w:val="left"/>
      </w:pPr>
      <w:r>
        <w:rPr>
          <w:rFonts w:ascii="宋体" w:hAnsi="Times New Roman" w:eastAsia="宋体"/>
          <w:b w:val="false"/>
          <w:i w:val="false"/>
          <w:color w:val="000000"/>
          <w:sz w:val="22"/>
        </w:rPr>
        <w:t xml:space="preserve">
   </w:t>
      </w:r>
    </w:p>
    <w:bookmarkStart w:name="67ded13a2adc64c73078b0a3734c9be9" w:id="94"/>
    <w:p>
      <w:pPr>
        <w:spacing w:after="50" w:line="360" w:lineRule="auto" w:beforeLines="100"/>
        <w:ind w:left="0"/>
        <w:jc w:val="left"/>
      </w:pPr>
      <w:r>
        <w:rPr>
          <w:rFonts w:ascii="宋体" w:hAnsi="Times New Roman" w:eastAsia="宋体"/>
          <w:b w:val="false"/>
          <w:i w:val="false"/>
          <w:color w:val="000000"/>
          <w:sz w:val="22"/>
        </w:rPr>
        <w:t>通过对自定义的函数进行调用。设置一个读取当前时间的函数来读取当前时间。然后将这个时间存在自己定义的指针地址下，然后直接输出该地址下的数据。*per = time(NULL)用于读取当前时间的秒数。</w:t>
      </w:r>
    </w:p>
    <w:bookmarkEnd w:id="94"/>
    <w:bookmarkStart w:name="Zyg4L" w:id="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float average(float *balance, int size);</w:t>
        <w:br/>
        <w:t>int main(void)</w:t>
        <w:br/>
        <w:t>{</w:t>
        <w:br/>
        <w:t>	float arrey[5]={10,20,15,63,20};</w:t>
        <w:br/>
        <w:t>	float averagenumber = average(arrey,5)/5;</w:t>
        <w:br/>
        <w:t>	printf("the average is:%f\n",averagenumber);</w:t>
        <w:br/>
        <w:t>	return 0;</w:t>
        <w:br/>
        <w:t>}</w:t>
        <w:br/>
        <w:t>float average(float *balance, int size)</w:t>
        <w:br/>
        <w:t>{</w:t>
        <w:br/>
        <w:t>	float sum = 0;</w:t>
        <w:br/>
        <w:t>	float * key= balance;</w:t>
        <w:br/>
        <w:t>	</w:t>
        <w:br/>
        <w:t>	float *key;</w:t>
        <w:br/>
        <w:t>	key = balance;</w:t>
        <w:br/>
        <w:t>	while(balance &lt; (key+size-1))</w:t>
        <w:br/>
        <w:t>	{</w:t>
        <w:br/>
        <w:t>		sum += *balance;</w:t>
        <w:br/>
        <w:t>		balance++;</w:t>
        <w:br/>
        <w:t>	}</w:t>
        <w:br/>
        <w:t>	return sum;</w:t>
        <w:br/>
        <w:t>}</w:t>
        <w:br/>
      </w:r>
    </w:p>
    <w:bookmarkEnd w:id="95"/>
    <w:p>
      <w:pPr>
        <w:spacing w:after="50" w:line="360" w:lineRule="auto" w:beforeLines="100"/>
        <w:ind w:left="0"/>
        <w:jc w:val="left"/>
      </w:pPr>
      <w:r>
        <w:rPr>
          <w:rFonts w:ascii="宋体" w:hAnsi="Times New Roman" w:eastAsia="宋体"/>
          <w:b w:val="false"/>
          <w:i w:val="false"/>
          <w:color w:val="000000"/>
          <w:sz w:val="22"/>
        </w:rPr>
        <w:t xml:space="preserve">
   </w:t>
      </w:r>
    </w:p>
    <w:bookmarkStart w:name="05bf1f964aa708e12cfe3628f13e1903" w:id="96"/>
    <w:p>
      <w:pPr>
        <w:spacing w:after="50" w:line="360" w:lineRule="auto" w:beforeLines="100"/>
        <w:ind w:left="0"/>
        <w:jc w:val="left"/>
      </w:pPr>
      <w:r>
        <w:rPr>
          <w:rFonts w:ascii="宋体" w:hAnsi="Times New Roman" w:eastAsia="宋体"/>
          <w:b w:val="false"/>
          <w:i w:val="false"/>
          <w:color w:val="ff0000"/>
          <w:sz w:val="22"/>
        </w:rPr>
        <w:t xml:space="preserve"> float * key= balance;</w:t>
      </w:r>
    </w:p>
    <w:bookmarkEnd w:id="96"/>
    <w:bookmarkStart w:name="13288d641bd8d8f98d6cf67faa128102" w:id="97"/>
    <w:p>
      <w:pPr>
        <w:spacing w:after="50" w:line="360" w:lineRule="auto" w:beforeLines="100"/>
        <w:ind w:left="0"/>
        <w:jc w:val="left"/>
      </w:pPr>
      <w:r>
        <w:rPr>
          <w:rFonts w:ascii="宋体" w:hAnsi="Times New Roman" w:eastAsia="宋体"/>
          <w:b w:val="false"/>
          <w:i w:val="false"/>
          <w:color w:val="ff0000"/>
          <w:sz w:val="22"/>
        </w:rPr>
        <w:t xml:space="preserve"> </w:t>
      </w:r>
    </w:p>
    <w:bookmarkEnd w:id="97"/>
    <w:bookmarkStart w:name="82ce173783fc00da4bf5b646b9c5a781" w:id="98"/>
    <w:p>
      <w:pPr>
        <w:spacing w:after="50" w:line="360" w:lineRule="auto" w:beforeLines="100"/>
        <w:ind w:left="0"/>
        <w:jc w:val="left"/>
      </w:pPr>
      <w:r>
        <w:rPr>
          <w:rFonts w:ascii="宋体" w:hAnsi="Times New Roman" w:eastAsia="宋体"/>
          <w:b w:val="false"/>
          <w:i w:val="false"/>
          <w:color w:val="ff0000"/>
          <w:sz w:val="22"/>
        </w:rPr>
        <w:t xml:space="preserve"> float *key;</w:t>
      </w:r>
    </w:p>
    <w:bookmarkEnd w:id="98"/>
    <w:bookmarkStart w:name="552b4edc0f3ae11225543fdae609164f" w:id="99"/>
    <w:p>
      <w:pPr>
        <w:spacing w:after="50" w:line="360" w:lineRule="auto" w:beforeLines="100"/>
        <w:ind w:left="0"/>
        <w:jc w:val="left"/>
      </w:pPr>
      <w:r>
        <w:rPr>
          <w:rFonts w:ascii="宋体" w:hAnsi="Times New Roman" w:eastAsia="宋体"/>
          <w:b w:val="false"/>
          <w:i w:val="false"/>
          <w:color w:val="ff0000"/>
          <w:sz w:val="22"/>
        </w:rPr>
        <w:t xml:space="preserve"> key = balance;</w:t>
      </w:r>
    </w:p>
    <w:bookmarkEnd w:id="99"/>
    <w:bookmarkStart w:name="f54d49c8692bb04da2479783640914bd" w:id="100"/>
    <w:p>
      <w:pPr>
        <w:spacing w:after="50" w:line="360" w:lineRule="auto" w:beforeLines="100"/>
        <w:ind w:left="0"/>
        <w:jc w:val="left"/>
      </w:pPr>
      <w:r>
        <w:rPr>
          <w:rFonts w:ascii="宋体" w:hAnsi="Times New Roman" w:eastAsia="宋体"/>
          <w:b w:val="false"/>
          <w:i w:val="false"/>
          <w:color w:val="000000"/>
          <w:sz w:val="22"/>
        </w:rPr>
        <w:t>其中第一句</w:t>
      </w:r>
      <w:r>
        <w:rPr>
          <w:rFonts w:ascii="宋体" w:hAnsi="Times New Roman" w:eastAsia="宋体"/>
          <w:b w:val="false"/>
          <w:i w:val="false"/>
          <w:color w:val="ff0000"/>
          <w:sz w:val="22"/>
        </w:rPr>
        <w:t>float * key= balance;</w:t>
      </w:r>
      <w:r>
        <w:rPr>
          <w:rFonts w:ascii="宋体" w:hAnsi="Times New Roman" w:eastAsia="宋体"/>
          <w:b w:val="false"/>
          <w:i w:val="false"/>
          <w:color w:val="000000"/>
          <w:sz w:val="22"/>
        </w:rPr>
        <w:t>类似于float * key= NULL;第二句为常规写法。</w:t>
      </w:r>
    </w:p>
    <w:bookmarkEnd w:id="100"/>
    <w:bookmarkStart w:name="350213c5988366f89372475c4b913aae" w:id="101"/>
    <w:bookmarkEnd w:id="101"/>
    <w:bookmarkStart w:name="c2Wvh" w:id="102"/>
    <w:p>
      <w:pPr>
        <w:pStyle w:val="Heading3"/>
        <w:spacing w:after="50" w:line="360" w:lineRule="auto" w:beforeLines="100"/>
        <w:ind w:left="0"/>
        <w:jc w:val="left"/>
      </w:pPr>
      <w:r>
        <w:rPr>
          <w:rFonts w:ascii="宋体" w:hAnsi="Times New Roman" w:eastAsia="宋体"/>
        </w:rPr>
        <w:t>1.5、b站视频指针</w:t>
      </w:r>
    </w:p>
    <w:bookmarkEnd w:id="102"/>
    <w:bookmarkStart w:name="ud41eed57" w:id="103"/>
    <w:p>
      <w:pPr>
        <w:spacing w:after="50" w:line="360" w:lineRule="auto" w:beforeLines="100"/>
        <w:ind w:left="0"/>
        <w:jc w:val="left"/>
      </w:pPr>
      <w:hyperlink r:id="rId8">
        <w:r>
          <w:rPr>
            <w:rFonts w:ascii="宋体" w:hAnsi="Times New Roman" w:eastAsia="宋体"/>
            <w:b w:val="false"/>
            <w:i w:val="false"/>
            <w:color w:val="0000ff"/>
            <w:sz w:val="22"/>
            <w:u w:val="single"/>
          </w:rPr>
          <w:t/>
        </w:r>
        <w:r>
          <w:rPr>
            <w:rFonts w:ascii="宋体" w:hAnsi="Times New Roman" w:eastAsia="宋体"/>
            <w:b w:val="false"/>
            <w:i w:val="false"/>
            <w:color w:val="0000ff"/>
            <w:sz w:val="22"/>
          </w:rPr>
          <w:t>【强烈推荐】4小时彻底掌握C指针 - 顶尖程序员图文讲解 - UP主翻译校对 (已完结)_哔哩哔哩_bilibili</w:t>
        </w:r>
      </w:hyperlink>
    </w:p>
    <w:bookmarkEnd w:id="103"/>
    <w:bookmarkStart w:name="ea9f03d2fc23d95f95088a95c8d92ebe" w:id="104"/>
    <w:p>
      <w:pPr>
        <w:spacing w:after="50" w:line="360" w:lineRule="auto" w:beforeLines="100"/>
        <w:ind w:left="0"/>
        <w:jc w:val="left"/>
      </w:pPr>
      <w:r>
        <w:rPr>
          <w:rFonts w:ascii="宋体" w:hAnsi="Times New Roman" w:eastAsia="宋体"/>
          <w:b w:val="false"/>
          <w:i w:val="false"/>
          <w:color w:val="000000"/>
          <w:sz w:val="22"/>
        </w:rPr>
        <w:t>B站指针教学：指针也是作为一种数据类型</w:t>
      </w:r>
    </w:p>
    <w:bookmarkEnd w:id="104"/>
    <w:bookmarkStart w:name="fdaOu" w:id="105"/>
    <w:p>
      <w:pPr>
        <w:pStyle w:val="Heading4"/>
        <w:spacing w:after="50" w:line="360" w:lineRule="auto" w:beforeLines="100"/>
        <w:ind w:left="0"/>
        <w:jc w:val="left"/>
      </w:pPr>
      <w:r>
        <w:rPr>
          <w:rFonts w:ascii="宋体" w:hAnsi="Times New Roman" w:eastAsia="宋体"/>
        </w:rPr>
        <w:t>1）指针基本运算</w:t>
      </w:r>
    </w:p>
    <w:bookmarkEnd w:id="105"/>
    <w:bookmarkStart w:name="YMu8N" w:id="10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a=10;</w:t>
        <w:br/>
        <w:t xml:space="preserve">    int *p = &amp;a;//这一句类似于int *p = NULL;p = &amp;a;</w:t>
        <w:br/>
        <w:t xml:space="preserve">    printf("the address of a is %p\n",&amp;a);</w:t>
        <w:br/>
        <w:t xml:space="preserve">    printf("a = %d\n",a);</w:t>
        <w:br/>
        <w:t xml:space="preserve">    printf("the address pointed by p is %p\n",p);</w:t>
        <w:br/>
        <w:t xml:space="preserve">    *p = 12;</w:t>
        <w:br/>
        <w:t xml:space="preserve">    int b = 15;</w:t>
        <w:br/>
        <w:t xml:space="preserve">    *p = b;//只对于*p所代表的数值进行了更改，即对于a的数值进行了更改，并没有对于p所存放的指整形地址有改变。p是一个可以存放整型变量的地址的变量。*p为指向p地址处存储的一个值，该步骤称为解引用。*p表示p指向地址的值</w:t>
        <w:br/>
        <w:t xml:space="preserve">    printf("a = %d\n",a);</w:t>
        <w:br/>
        <w:t xml:space="preserve">    printf("the address of p is %p\n",&amp;p);</w:t>
        <w:br/>
        <w:t xml:space="preserve">    printf("the address pointed by the p is %p\n",p);</w:t>
        <w:br/>
        <w:t xml:space="preserve">    printf("the size of the integer is %d byte",sizeof(int));//一个integer有4个字节，则p+1的地址为p地址加4。因为integer占4个字节。</w:t>
        <w:br/>
        <w:t>}</w:t>
        <w:br/>
      </w:r>
    </w:p>
    <w:bookmarkEnd w:id="106"/>
    <w:p>
      <w:pPr>
        <w:spacing w:after="50" w:line="360" w:lineRule="auto" w:beforeLines="100"/>
        <w:ind w:left="0"/>
        <w:jc w:val="left"/>
      </w:pPr>
      <w:r>
        <w:rPr>
          <w:rFonts w:ascii="宋体" w:hAnsi="Times New Roman" w:eastAsia="宋体"/>
          <w:b w:val="false"/>
          <w:i w:val="false"/>
          <w:color w:val="000000"/>
          <w:sz w:val="22"/>
        </w:rPr>
        <w:t xml:space="preserve">
   </w:t>
      </w:r>
    </w:p>
    <w:bookmarkStart w:name="vX7m6" w:id="107"/>
    <w:p>
      <w:pPr>
        <w:pStyle w:val="Heading4"/>
        <w:spacing w:after="50" w:line="360" w:lineRule="auto" w:beforeLines="100"/>
        <w:ind w:left="0"/>
        <w:jc w:val="left"/>
      </w:pPr>
      <w:r>
        <w:rPr>
          <w:rFonts w:ascii="宋体" w:hAnsi="Times New Roman" w:eastAsia="宋体"/>
        </w:rPr>
        <w:t>2）指针强制类型转换</w:t>
      </w:r>
    </w:p>
    <w:bookmarkEnd w:id="107"/>
    <w:bookmarkStart w:name="C4Dat" w:id="10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 = 1025;</w:t>
        <w:br/>
        <w:t xml:space="preserve">    int *p = NULL;//整形指针，指针类型用于后面解引用时，判断是那种数据类型，不同数据类型不同的数据输出。</w:t>
        <w:br/>
        <w:t xml:space="preserve">    p = &amp;a;</w:t>
        <w:br/>
        <w:t xml:space="preserve">    printf("the address of the a is %p\n", p);</w:t>
        <w:br/>
        <w:t xml:space="preserve">    printf("the address of the p+1 is %p\n", p+1); //p+1的地址与p地址相差4个字节</w:t>
        <w:br/>
        <w:t xml:space="preserve">    printf("the value of a %d\n", *p);</w:t>
        <w:br/>
        <w:t xml:space="preserve">    printf("the value of *(p+1) is %d\n",*(p+1));</w:t>
        <w:br/>
        <w:t xml:space="preserve">    char *k;</w:t>
        <w:br/>
        <w:t xml:space="preserve">    k = (char*)p;//类型强制转换，将integer类型变为char型，一个字符对应一个字节</w:t>
        <w:br/>
        <w:t xml:space="preserve">    printf("the address of the a is %p\n", k);</w:t>
        <w:br/>
        <w:t xml:space="preserve">    printf("the address of the p+1 is %p\n", k+1);//k+1的地址与k相差一个字节</w:t>
        <w:br/>
        <w:t xml:space="preserve">    printf("the value of a %d\n", *k);</w:t>
        <w:br/>
        <w:t xml:space="preserve">    printf("the value of *(p+1) is %d\n",*(k+1));</w:t>
        <w:br/>
        <w:t>}</w:t>
        <w:br/>
      </w:r>
    </w:p>
    <w:bookmarkEnd w:id="108"/>
    <w:p>
      <w:pPr>
        <w:spacing w:after="50" w:line="360" w:lineRule="auto" w:beforeLines="100"/>
        <w:ind w:left="0"/>
        <w:jc w:val="left"/>
      </w:pPr>
      <w:r>
        <w:rPr>
          <w:rFonts w:ascii="宋体" w:hAnsi="Times New Roman" w:eastAsia="宋体"/>
          <w:b w:val="false"/>
          <w:i w:val="false"/>
          <w:color w:val="000000"/>
          <w:sz w:val="22"/>
        </w:rPr>
        <w:t xml:space="preserve">
   </w:t>
      </w:r>
    </w:p>
    <w:bookmarkStart w:name="d56b0c2b0ecb1c9d8c1870af15f2ee25" w:id="109"/>
    <w:bookmarkEnd w:id="109"/>
    <w:bookmarkStart w:name="33f13e55635713f0abb559989e971635" w:id="110"/>
    <w:p>
      <w:pPr>
        <w:spacing w:after="50" w:line="360" w:lineRule="auto" w:beforeLines="100"/>
        <w:ind w:left="0"/>
        <w:jc w:val="left"/>
      </w:pPr>
      <w:r>
        <w:rPr>
          <w:rFonts w:ascii="宋体" w:hAnsi="Times New Roman" w:eastAsia="宋体"/>
          <w:b w:val="false"/>
          <w:i w:val="false"/>
          <w:color w:val="000000"/>
          <w:sz w:val="22"/>
        </w:rPr>
        <w:t>注意指针所指向的地址</w:t>
      </w:r>
    </w:p>
    <w:bookmarkEnd w:id="110"/>
    <w:bookmarkStart w:name="x68tG" w:id="111"/>
    <w:p>
      <w:pPr>
        <w:pStyle w:val="Heading4"/>
        <w:spacing w:after="50" w:line="360" w:lineRule="auto" w:beforeLines="100"/>
        <w:ind w:left="0"/>
        <w:jc w:val="left"/>
      </w:pPr>
      <w:r>
        <w:rPr>
          <w:rFonts w:ascii="宋体" w:hAnsi="Times New Roman" w:eastAsia="宋体"/>
        </w:rPr>
        <w:t>3）void*指针的应用</w:t>
      </w:r>
    </w:p>
    <w:bookmarkEnd w:id="111"/>
    <w:bookmarkStart w:name="522c2d7c885bfd4916885c80f48603dd" w:id="112"/>
    <w:p>
      <w:pPr>
        <w:spacing w:after="50" w:line="360" w:lineRule="auto" w:beforeLines="100"/>
        <w:ind w:left="0"/>
        <w:jc w:val="left"/>
      </w:pPr>
      <w:r>
        <w:rPr>
          <w:rFonts w:ascii="宋体" w:hAnsi="Times New Roman" w:eastAsia="宋体"/>
          <w:b w:val="false"/>
          <w:i w:val="false"/>
          <w:color w:val="000000"/>
          <w:sz w:val="22"/>
        </w:rPr>
        <w:t>通用型指针</w:t>
      </w:r>
    </w:p>
    <w:bookmarkEnd w:id="112"/>
    <w:bookmarkStart w:name="HW0js" w:id="1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 = 1025;</w:t>
        <w:br/>
        <w:t xml:space="preserve">    int *p = NULL;</w:t>
        <w:br/>
        <w:t xml:space="preserve">    p = &amp;a;</w:t>
        <w:br/>
        <w:t xml:space="preserve">    printf("the address of the a is %p\n", p);</w:t>
        <w:br/>
        <w:t xml:space="preserve">    printf("the address of the p+1 is %p\n", p+1);</w:t>
        <w:br/>
        <w:t xml:space="preserve">    printf("the value of a %d\n", *p);</w:t>
        <w:br/>
        <w:t xml:space="preserve">    printf("the value of *(p+1) is %d\n",*(p+1));</w:t>
        <w:br/>
        <w:t xml:space="preserve">    void *k;</w:t>
        <w:br/>
        <w:t xml:space="preserve">    k = p;</w:t>
        <w:br/>
        <w:t xml:space="preserve">    printf("the address of the a is %p\n", k);</w:t>
        <w:br/>
        <w:t>}</w:t>
        <w:br/>
      </w:r>
    </w:p>
    <w:bookmarkEnd w:id="113"/>
    <w:p>
      <w:pPr>
        <w:spacing w:after="50" w:line="360" w:lineRule="auto" w:beforeLines="100"/>
        <w:ind w:left="0"/>
        <w:jc w:val="left"/>
      </w:pPr>
      <w:r>
        <w:rPr>
          <w:rFonts w:ascii="宋体" w:hAnsi="Times New Roman" w:eastAsia="宋体"/>
          <w:b w:val="false"/>
          <w:i w:val="false"/>
          <w:color w:val="000000"/>
          <w:sz w:val="22"/>
        </w:rPr>
        <w:t xml:space="preserve">
   </w:t>
      </w:r>
    </w:p>
    <w:bookmarkStart w:name="73d24a49045ca9c207d9453a6d759c9f" w:id="114"/>
    <w:bookmarkEnd w:id="114"/>
    <w:bookmarkStart w:name="413c9153e8c98ec8275a6357895f5b71" w:id="115"/>
    <w:p>
      <w:pPr>
        <w:spacing w:after="50" w:line="360" w:lineRule="auto" w:beforeLines="100"/>
        <w:ind w:left="0"/>
        <w:jc w:val="left"/>
      </w:pPr>
      <w:r>
        <w:rPr>
          <w:rFonts w:ascii="宋体" w:hAnsi="Times New Roman" w:eastAsia="宋体"/>
          <w:b w:val="false"/>
          <w:i w:val="false"/>
          <w:color w:val="ff0000"/>
          <w:sz w:val="22"/>
        </w:rPr>
        <w:t>在其中运用void *来声明指针不需要在后续的</w:t>
      </w:r>
      <w:r>
        <w:rPr>
          <w:rFonts w:ascii="宋体" w:hAnsi="Times New Roman" w:eastAsia="宋体"/>
          <w:b w:val="false"/>
          <w:i w:val="false"/>
          <w:color w:val="000000"/>
          <w:sz w:val="22"/>
        </w:rPr>
        <w:t>地址赋值</w:t>
      </w:r>
      <w:r>
        <w:rPr>
          <w:rFonts w:ascii="宋体" w:hAnsi="Times New Roman" w:eastAsia="宋体"/>
          <w:b w:val="false"/>
          <w:i w:val="false"/>
          <w:color w:val="ff0000"/>
          <w:sz w:val="22"/>
        </w:rPr>
        <w:t>中进行类型强转，但是不能解应用，也不可以进行指针的算术运算。</w:t>
      </w:r>
      <w:r>
        <w:rPr>
          <w:rFonts w:ascii="宋体" w:hAnsi="Times New Roman" w:eastAsia="宋体"/>
          <w:b w:val="false"/>
          <w:i w:val="false"/>
          <w:color w:val="000000"/>
          <w:sz w:val="22"/>
        </w:rPr>
        <w:t>void*指针主要运用于当不知道所用的指针类型时运用void*指针，也叫通用型指针。</w:t>
      </w:r>
    </w:p>
    <w:bookmarkEnd w:id="115"/>
    <w:bookmarkStart w:name="FdmIh" w:id="116"/>
    <w:p>
      <w:pPr>
        <w:pStyle w:val="Heading4"/>
        <w:spacing w:after="50" w:line="360" w:lineRule="auto" w:beforeLines="100"/>
        <w:ind w:left="0"/>
        <w:jc w:val="left"/>
      </w:pPr>
      <w:r>
        <w:rPr>
          <w:rFonts w:ascii="宋体" w:hAnsi="Times New Roman" w:eastAsia="宋体"/>
        </w:rPr>
        <w:t>4）指针的指针</w:t>
      </w:r>
    </w:p>
    <w:bookmarkEnd w:id="116"/>
    <w:bookmarkStart w:name="mVBdt" w:id="1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 = 6;</w:t>
        <w:br/>
        <w:t xml:space="preserve">    int *p = NULL;</w:t>
        <w:br/>
        <w:t xml:space="preserve">    p = &amp;a;</w:t>
        <w:br/>
        <w:t xml:space="preserve">    *p = 5;</w:t>
        <w:br/>
        <w:t xml:space="preserve">    printf("the address of a is %p\n",p);</w:t>
        <w:br/>
        <w:t xml:space="preserve">    printf("the value of a is %d\n",*p);</w:t>
        <w:br/>
        <w:t xml:space="preserve">    int **q;</w:t>
        <w:br/>
        <w:t xml:space="preserve">    q = &amp;p;</w:t>
        <w:br/>
        <w:t xml:space="preserve">    printf("the address of p is %p\n", &amp;p);</w:t>
        <w:br/>
        <w:t xml:space="preserve">    printf("the address of p is %p\n", *q);</w:t>
        <w:br/>
        <w:t xml:space="preserve">    printf("the value of *p is %d\n", **q);</w:t>
        <w:br/>
        <w:t xml:space="preserve">    int ***k = &amp;q;</w:t>
        <w:br/>
        <w:t xml:space="preserve">    printf("the address of q is %p\n", &amp;q);</w:t>
        <w:br/>
        <w:t xml:space="preserve">    printf("the address of q is %d\n", ***k);</w:t>
        <w:br/>
        <w:t xml:space="preserve">    printf("%p\n",*k);</w:t>
        <w:br/>
        <w:t xml:space="preserve">    **q = *p + 5;</w:t>
        <w:br/>
        <w:t xml:space="preserve">    printf("the value of the **q is %d", **q);</w:t>
        <w:br/>
        <w:t>}</w:t>
        <w:br/>
      </w:r>
    </w:p>
    <w:bookmarkEnd w:id="117"/>
    <w:p>
      <w:pPr>
        <w:spacing w:after="50" w:line="360" w:lineRule="auto" w:beforeLines="100"/>
        <w:ind w:left="0"/>
        <w:jc w:val="left"/>
      </w:pPr>
      <w:r>
        <w:rPr>
          <w:rFonts w:ascii="宋体" w:hAnsi="Times New Roman" w:eastAsia="宋体"/>
          <w:b w:val="false"/>
          <w:i w:val="false"/>
          <w:color w:val="000000"/>
          <w:sz w:val="22"/>
        </w:rPr>
        <w:t xml:space="preserve">
   </w:t>
      </w:r>
    </w:p>
    <w:bookmarkStart w:name="d93fbc034771d15d5b2b2852a552048a" w:id="118"/>
    <w:p>
      <w:pPr>
        <w:spacing w:after="50" w:line="360" w:lineRule="auto" w:beforeLines="100"/>
        <w:ind w:left="0"/>
        <w:jc w:val="left"/>
      </w:pPr>
      <w:r>
        <w:rPr>
          <w:rFonts w:ascii="宋体" w:hAnsi="Times New Roman" w:eastAsia="宋体"/>
          <w:b w:val="false"/>
          <w:i w:val="false"/>
          <w:color w:val="000000"/>
          <w:sz w:val="22"/>
        </w:rPr>
        <w:t>注意解引用时，指针的地址。即k解引用的数值为p的地址，再次解引用为a的地址，再次解引用为所对应的数值。</w:t>
      </w:r>
    </w:p>
    <w:bookmarkEnd w:id="118"/>
    <w:bookmarkStart w:name="B2Vqk" w:id="119"/>
    <w:p>
      <w:pPr>
        <w:pStyle w:val="Heading4"/>
        <w:spacing w:after="50" w:line="360" w:lineRule="auto" w:beforeLines="100"/>
        <w:ind w:left="0"/>
        <w:jc w:val="left"/>
      </w:pPr>
      <w:r>
        <w:rPr>
          <w:rFonts w:ascii="宋体" w:hAnsi="Times New Roman" w:eastAsia="宋体"/>
        </w:rPr>
        <w:t>5）指针传值&amp;传引用</w:t>
      </w:r>
    </w:p>
    <w:bookmarkEnd w:id="119"/>
    <w:bookmarkStart w:name="XjiaR" w:id="1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"main.h"</w:t>
        <w:br/>
        <w:t>int main(void)</w:t>
        <w:br/>
        <w:t>{</w:t>
        <w:br/>
        <w:t xml:space="preserve">    int a = 10;</w:t>
        <w:br/>
        <w:t xml:space="preserve">    int *p = NULL;</w:t>
        <w:br/>
        <w:t xml:space="preserve">    p = &amp;a;</w:t>
        <w:br/>
        <w:t xml:space="preserve">    add(p);//p为实参地址</w:t>
        <w:br/>
        <w:t xml:space="preserve">    printf("the value of a+1 is %d",*p);</w:t>
        <w:br/>
        <w:t xml:space="preserve">    return 0;</w:t>
        <w:br/>
        <w:t>}</w:t>
        <w:br/>
        <w:t>void add(int *b)//*b为形式参数</w:t>
        <w:br/>
        <w:t>{</w:t>
        <w:br/>
        <w:t xml:space="preserve">    *b = *b + 1;</w:t>
        <w:br/>
        <w:t>}</w:t>
        <w:br/>
      </w:r>
    </w:p>
    <w:bookmarkEnd w:id="120"/>
    <w:p>
      <w:pPr>
        <w:spacing w:after="50" w:line="360" w:lineRule="auto" w:beforeLines="100"/>
        <w:ind w:left="0"/>
        <w:jc w:val="left"/>
      </w:pPr>
      <w:r>
        <w:rPr>
          <w:rFonts w:ascii="宋体" w:hAnsi="Times New Roman" w:eastAsia="宋体"/>
          <w:b w:val="false"/>
          <w:i w:val="false"/>
          <w:color w:val="000000"/>
          <w:sz w:val="22"/>
        </w:rPr>
        <w:t xml:space="preserve">
   </w:t>
      </w:r>
    </w:p>
    <w:bookmarkStart w:name="f29cad050362ae6eb3e604e7e2ae4e6c" w:id="121"/>
    <w:p>
      <w:pPr>
        <w:spacing w:after="50" w:line="360" w:lineRule="auto" w:beforeLines="100"/>
        <w:ind w:left="0"/>
        <w:jc w:val="left"/>
      </w:pPr>
      <w:r>
        <w:rPr>
          <w:rFonts w:ascii="宋体" w:hAnsi="Times New Roman" w:eastAsia="宋体"/>
          <w:b w:val="false"/>
          <w:i w:val="false"/>
          <w:color w:val="000000"/>
          <w:sz w:val="22"/>
        </w:rPr>
        <w:t>其中，a是一个局部变量，生命周期仅仅在这个一个函数中，因为程序运行时会给main函数在栈（stack）中开辟一块内存即栈帧，当main函数中调用其他函数时，程序会停止去执行被调用的函数，然后再在栈中开辟一块内存一个新的栈帧来存储调用函数的变量，但他只能访问自己栈帧中的变量，当函数调用结束以后，程序控制流再一次回到当时停止的位置，而计算机此时会清理结束运行结束的函数的栈帧，进而被调用函数的栈帧被清除。因此需要用指针来调用其他函数来在a的地址上操作。</w:t>
      </w:r>
    </w:p>
    <w:bookmarkEnd w:id="121"/>
    <w:bookmarkStart w:name="61d66b0ade248e1c30b74e422058a105" w:id="122"/>
    <w:p>
      <w:pPr>
        <w:spacing w:after="50" w:line="360" w:lineRule="auto" w:beforeLines="100"/>
        <w:ind w:left="0"/>
        <w:jc w:val="left"/>
      </w:pPr>
      <w:r>
        <w:rPr>
          <w:rFonts w:ascii="宋体" w:hAnsi="Times New Roman" w:eastAsia="宋体"/>
          <w:b w:val="false"/>
          <w:i w:val="false"/>
          <w:color w:val="000000"/>
          <w:sz w:val="22"/>
        </w:rPr>
        <w:t>函数在调用时会被分配栈来存储函数的变量，当main函数中调用到其他函数时就会停止main函数，去执行其他函数，这种结构被称为函数调用栈，栈顶的函数最先被调用，并且栈的大小时固定的，超出栈的大小程序会崩溃。</w:t>
      </w:r>
    </w:p>
    <w:bookmarkEnd w:id="122"/>
    <w:bookmarkStart w:name="dc7de3cfd5df3fc08da3e47693b31239" w:id="123"/>
    <w:p>
      <w:pPr>
        <w:spacing w:after="50" w:line="360" w:lineRule="auto" w:beforeLines="100"/>
        <w:ind w:left="0"/>
        <w:jc w:val="left"/>
      </w:pPr>
      <w:r>
        <w:rPr>
          <w:rFonts w:ascii="宋体" w:hAnsi="Times New Roman" w:eastAsia="宋体"/>
          <w:b w:val="false"/>
          <w:i w:val="false"/>
          <w:color w:val="000000"/>
          <w:sz w:val="22"/>
        </w:rPr>
        <w:t>库函数编写格式：</w:t>
      </w:r>
    </w:p>
    <w:bookmarkEnd w:id="123"/>
    <w:bookmarkStart w:name="LLVJo" w:id="1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
        <w:br/>
        <w:t>void add(int *b);</w:t>
        <w:br/>
        <w:t/>
        <w:br/>
        <w:t>#endif</w:t>
        <w:br/>
      </w:r>
    </w:p>
    <w:bookmarkEnd w:id="124"/>
    <w:p>
      <w:pPr>
        <w:spacing w:after="50" w:line="360" w:lineRule="auto" w:beforeLines="100"/>
        <w:ind w:left="0"/>
        <w:jc w:val="left"/>
      </w:pPr>
      <w:r>
        <w:rPr>
          <w:rFonts w:ascii="宋体" w:hAnsi="Times New Roman" w:eastAsia="宋体"/>
          <w:b w:val="false"/>
          <w:i w:val="false"/>
          <w:color w:val="000000"/>
          <w:sz w:val="22"/>
        </w:rPr>
        <w:t xml:space="preserve">
   </w:t>
      </w:r>
    </w:p>
    <w:bookmarkStart w:name="26904a5497b31244361c192ad763cc9a" w:id="125"/>
    <w:p>
      <w:pPr>
        <w:spacing w:after="50" w:line="360" w:lineRule="auto" w:beforeLines="100"/>
        <w:ind w:left="0"/>
        <w:jc w:val="left"/>
      </w:pPr>
      <w:r>
        <w:rPr>
          <w:rFonts w:ascii="宋体" w:hAnsi="Times New Roman" w:eastAsia="宋体"/>
          <w:b w:val="false"/>
          <w:i w:val="false"/>
          <w:color w:val="000000"/>
          <w:sz w:val="22"/>
        </w:rPr>
        <w:t>以上的例子时通过传递地址，在调用函数中进行解引用，因此称为传引用，如果传递数值则称为传数值。</w:t>
      </w:r>
    </w:p>
    <w:bookmarkEnd w:id="125"/>
    <w:bookmarkStart w:name="IHmq3" w:id="126"/>
    <w:p>
      <w:pPr>
        <w:pStyle w:val="Heading4"/>
        <w:spacing w:after="50" w:line="360" w:lineRule="auto" w:beforeLines="100"/>
        <w:ind w:left="0"/>
        <w:jc w:val="left"/>
      </w:pPr>
      <w:r>
        <w:rPr>
          <w:rFonts w:ascii="宋体" w:hAnsi="Times New Roman" w:eastAsia="宋体"/>
        </w:rPr>
        <w:t>6）指针和数组</w:t>
      </w:r>
    </w:p>
    <w:bookmarkEnd w:id="126"/>
    <w:bookmarkStart w:name="4d5c2400e1c2ace6201bbf451c3cbd39" w:id="127"/>
    <w:p>
      <w:pPr>
        <w:spacing w:after="50" w:line="360" w:lineRule="auto" w:beforeLines="100"/>
        <w:ind w:left="0"/>
        <w:jc w:val="left"/>
      </w:pPr>
      <w:r>
        <w:rPr>
          <w:rFonts w:ascii="宋体" w:hAnsi="Times New Roman" w:eastAsia="宋体"/>
          <w:b w:val="false"/>
          <w:i w:val="false"/>
          <w:color w:val="000000"/>
          <w:sz w:val="22"/>
        </w:rPr>
        <w:t>左值：即为即将存储的内容提供一个空间（存储单元）；</w:t>
      </w:r>
    </w:p>
    <w:bookmarkEnd w:id="127"/>
    <w:bookmarkStart w:name="5dfe9512032e0c81901f167a02fd53cc" w:id="128"/>
    <w:p>
      <w:pPr>
        <w:spacing w:after="50" w:line="360" w:lineRule="auto" w:beforeLines="100"/>
        <w:ind w:left="0"/>
        <w:jc w:val="left"/>
      </w:pPr>
      <w:r>
        <w:rPr>
          <w:rFonts w:ascii="宋体" w:hAnsi="Times New Roman" w:eastAsia="宋体"/>
          <w:b w:val="false"/>
          <w:i w:val="false"/>
          <w:color w:val="000000"/>
          <w:sz w:val="22"/>
        </w:rPr>
        <w:t>右值：即为所要存储的常量，这个常量可以为数值，也可以为地址。因此</w:t>
      </w:r>
      <w:r>
        <w:rPr>
          <w:rFonts w:ascii="宋体" w:hAnsi="Times New Roman" w:eastAsia="宋体"/>
          <w:b w:val="false"/>
          <w:i w:val="false"/>
          <w:color w:val="df2a3f"/>
          <w:sz w:val="22"/>
        </w:rPr>
        <w:t>有些左值可以做右值而，右值不可以做左值</w:t>
      </w:r>
      <w:r>
        <w:rPr>
          <w:rFonts w:ascii="宋体" w:hAnsi="Times New Roman" w:eastAsia="宋体"/>
          <w:b w:val="false"/>
          <w:i w:val="false"/>
          <w:color w:val="000000"/>
          <w:sz w:val="22"/>
        </w:rPr>
        <w:t>。</w:t>
      </w:r>
    </w:p>
    <w:bookmarkEnd w:id="128"/>
    <w:bookmarkStart w:name="3041d45acbba2517ebc2ffccc04d4fdc" w:id="129"/>
    <w:p>
      <w:pPr>
        <w:spacing w:after="50" w:line="360" w:lineRule="auto" w:beforeLines="100"/>
        <w:ind w:left="0"/>
        <w:jc w:val="left"/>
      </w:pPr>
      <w:r>
        <w:rPr>
          <w:rFonts w:ascii="宋体" w:hAnsi="Times New Roman" w:eastAsia="宋体"/>
          <w:b w:val="false"/>
          <w:i w:val="false"/>
          <w:color w:val="000000"/>
          <w:sz w:val="22"/>
        </w:rPr>
        <w:t>int a[]={};</w:t>
      </w:r>
    </w:p>
    <w:bookmarkEnd w:id="129"/>
    <w:bookmarkStart w:name="19732a878b1d39d9336e334cea3924bf" w:id="130"/>
    <w:p>
      <w:pPr>
        <w:spacing w:after="50" w:line="360" w:lineRule="auto" w:beforeLines="100"/>
        <w:ind w:left="0"/>
        <w:jc w:val="left"/>
      </w:pPr>
      <w:r>
        <w:rPr>
          <w:rFonts w:ascii="宋体" w:hAnsi="Times New Roman" w:eastAsia="宋体"/>
          <w:b w:val="false"/>
          <w:i w:val="false"/>
          <w:color w:val="000000"/>
          <w:sz w:val="22"/>
        </w:rPr>
        <w:t>int *p = a;</w:t>
      </w:r>
    </w:p>
    <w:bookmarkEnd w:id="130"/>
    <w:bookmarkStart w:name="a62d875f919a7e7855dcce3587cfca91" w:id="131"/>
    <w:p>
      <w:pPr>
        <w:spacing w:after="50" w:line="360" w:lineRule="auto" w:beforeLines="100"/>
        <w:ind w:left="0"/>
        <w:jc w:val="left"/>
      </w:pPr>
      <w:r>
        <w:rPr>
          <w:rFonts w:ascii="宋体" w:hAnsi="Times New Roman" w:eastAsia="宋体"/>
          <w:b w:val="false"/>
          <w:i w:val="false"/>
          <w:color w:val="000000"/>
          <w:sz w:val="22"/>
        </w:rPr>
        <w:t>p = &amp;a;</w:t>
      </w:r>
    </w:p>
    <w:bookmarkEnd w:id="131"/>
    <w:bookmarkStart w:name="1a8c78c80038f844011f62da0686d731" w:id="132"/>
    <w:p>
      <w:pPr>
        <w:spacing w:after="50" w:line="360" w:lineRule="auto" w:beforeLines="100"/>
        <w:ind w:left="0"/>
        <w:jc w:val="left"/>
      </w:pPr>
      <w:r>
        <w:rPr>
          <w:rFonts w:ascii="宋体" w:hAnsi="Times New Roman" w:eastAsia="宋体"/>
          <w:b w:val="false"/>
          <w:i w:val="false"/>
          <w:color w:val="000000"/>
          <w:sz w:val="22"/>
        </w:rPr>
        <w:t>其中，*p为一个指针可以做左值也可以做右值，因此可以进行地址的自增p++，而a为&amp;a[0]的地址，为一个地址常量，不可以地址自增a++；他可以在原有的&amp;a[0]上进行赋值，此时可以做左值。</w:t>
      </w:r>
    </w:p>
    <w:bookmarkEnd w:id="132"/>
    <w:bookmarkStart w:name="Fos8P" w:id="1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 = {10,0,100,20,56};</w:t>
        <w:br/>
        <w:t xml:space="preserve">    int *p = a;</w:t>
        <w:br/>
        <w:t xml:space="preserve">    p++;//可以写p++，不可以写a++，因为左值需要提供一个存储空间</w:t>
        <w:br/>
        <w:t xml:space="preserve">    printf("the address of a is %p\n", a);</w:t>
        <w:br/>
        <w:t xml:space="preserve">    printf("the address of a is %p\n", &amp;a[0]);</w:t>
        <w:br/>
        <w:t xml:space="preserve">    printf("the address of a is %p\n", p);</w:t>
        <w:br/>
        <w:t xml:space="preserve">    printf("the value of a is %d\n", *p);</w:t>
        <w:br/>
        <w:t xml:space="preserve">    printf("the value of a is %d\n", a[0]);</w:t>
        <w:br/>
        <w:t>}</w:t>
        <w:br/>
      </w:r>
    </w:p>
    <w:bookmarkEnd w:id="133"/>
    <w:p>
      <w:pPr>
        <w:spacing w:after="50" w:line="360" w:lineRule="auto" w:beforeLines="100"/>
        <w:ind w:left="0"/>
        <w:jc w:val="left"/>
      </w:pPr>
      <w:r>
        <w:rPr>
          <w:rFonts w:ascii="宋体" w:hAnsi="Times New Roman" w:eastAsia="宋体"/>
          <w:b w:val="false"/>
          <w:i w:val="false"/>
          <w:color w:val="000000"/>
          <w:sz w:val="22"/>
        </w:rPr>
        <w:t xml:space="preserve">
   </w:t>
      </w:r>
    </w:p>
    <w:bookmarkStart w:name="39b296c00f0b81250103fcd9904bdc9e" w:id="134"/>
    <w:p>
      <w:pPr>
        <w:spacing w:after="50" w:line="360" w:lineRule="auto" w:beforeLines="100"/>
        <w:ind w:left="0"/>
        <w:jc w:val="left"/>
      </w:pPr>
      <w:r>
        <w:rPr>
          <w:rFonts w:ascii="宋体" w:hAnsi="Times New Roman" w:eastAsia="宋体"/>
          <w:b w:val="false"/>
          <w:i w:val="false"/>
          <w:color w:val="000000"/>
          <w:sz w:val="22"/>
        </w:rPr>
        <w:t>++p先是自增再引用，p++先是引用后自增</w:t>
      </w:r>
    </w:p>
    <w:bookmarkEnd w:id="134"/>
    <w:bookmarkStart w:name="5aAmx" w:id="135"/>
    <w:p>
      <w:pPr>
        <w:pStyle w:val="Heading4"/>
        <w:spacing w:after="50" w:line="360" w:lineRule="auto" w:beforeLines="100"/>
        <w:ind w:left="0"/>
        <w:jc w:val="left"/>
      </w:pPr>
      <w:r>
        <w:rPr>
          <w:rFonts w:ascii="宋体" w:hAnsi="Times New Roman" w:eastAsia="宋体"/>
        </w:rPr>
        <w:t>7）数组作为函数参数</w:t>
      </w:r>
    </w:p>
    <w:bookmarkEnd w:id="135"/>
    <w:bookmarkStart w:name="qHqJ8" w:id="1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"main.h"</w:t>
        <w:br/>
        <w:t>int main(void)</w:t>
        <w:br/>
        <w:t>{</w:t>
        <w:br/>
        <w:t xml:space="preserve">    int a[] = {1,2,3,4,5,6};</w:t>
        <w:br/>
        <w:t xml:space="preserve">    int size = sizeof(a)/sizeof(a[0]);</w:t>
        <w:br/>
        <w:t xml:space="preserve">    int sum = sumallarray(a,size);</w:t>
        <w:br/>
        <w:t xml:space="preserve">    printf("the sum of array is %d", sum);</w:t>
        <w:br/>
        <w:t>}</w:t>
        <w:br/>
        <w:t>int sumallarray(int a[], int size)//其中int a[]相当于int *a</w:t>
        <w:br/>
        <w:t>{</w:t>
        <w:br/>
        <w:t xml:space="preserve">    int sum = 0;</w:t>
        <w:br/>
        <w:t xml:space="preserve">    for(int i = 0;i&lt;size;i++)</w:t>
        <w:br/>
        <w:t xml:space="preserve">    {</w:t>
        <w:br/>
        <w:t xml:space="preserve">        sum+= a[i]; //a[i]对于计算机来说相当于*(a+i)，即直接对于a+i这个地址处的数值进行操作</w:t>
        <w:br/>
        <w:t xml:space="preserve">    }</w:t>
        <w:br/>
        <w:t xml:space="preserve">    return sum;</w:t>
        <w:br/>
        <w:t>}</w:t>
        <w:br/>
      </w:r>
    </w:p>
    <w:bookmarkEnd w:id="136"/>
    <w:p>
      <w:pPr>
        <w:spacing w:after="50" w:line="360" w:lineRule="auto" w:beforeLines="100"/>
        <w:ind w:left="0"/>
        <w:jc w:val="left"/>
      </w:pPr>
      <w:r>
        <w:rPr>
          <w:rFonts w:ascii="宋体" w:hAnsi="Times New Roman" w:eastAsia="宋体"/>
          <w:b w:val="false"/>
          <w:i w:val="false"/>
          <w:color w:val="000000"/>
          <w:sz w:val="22"/>
        </w:rPr>
        <w:t xml:space="preserve">
   </w:t>
      </w:r>
    </w:p>
    <w:bookmarkStart w:name="f1cc26ed1b0ecf73c2fdf4f50c2250e0" w:id="137"/>
    <w:p>
      <w:pPr>
        <w:spacing w:after="50" w:line="360" w:lineRule="auto" w:beforeLines="100"/>
        <w:ind w:left="0"/>
        <w:jc w:val="left"/>
      </w:pPr>
      <w:r>
        <w:rPr>
          <w:rFonts w:ascii="宋体" w:hAnsi="Times New Roman" w:eastAsia="宋体"/>
          <w:b w:val="false"/>
          <w:i w:val="false"/>
          <w:color w:val="000000"/>
          <w:sz w:val="22"/>
        </w:rPr>
        <w:t>在其中sizeof(a)/sizeof(a[0])，在主函数和在被调用函数中不一样。首先程序运行到mian函数时首先对于main函数，在栈stack中开辟一块栈帧，运来存储main函数中的变量，其中就有对于a[]这个数组一共有6数，则给他开辟24个字节，再给size和sum各4个字节。然后，运行到sunmallarray函数时，调用函数，再在栈中给这个子函数开辟一块栈帧，但此时在这个栈帧中给子函数的变量存储空间时，因为传递给子函数的为int a[]和int size，其中size为传值给子函数说明数组的大小，而int a[]对于子函数来说并没有把所有的a[]数组内容进行传递，而是传递了数组的首地址，因此int a[]对于计算机来说相当于int *a，这一步不是传值，而是传引用。而对于子函数中后面的sum+= a[i]，相当于*(a+i)。</w:t>
      </w:r>
    </w:p>
    <w:bookmarkEnd w:id="137"/>
    <w:bookmarkStart w:name="w3pzJ" w:id="13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"main.h"</w:t>
        <w:br/>
        <w:t>int main(void)</w:t>
        <w:br/>
        <w:t>{</w:t>
        <w:br/>
        <w:t xml:space="preserve">    int a[] = {1,2,3,4,5,6};</w:t>
        <w:br/>
        <w:t xml:space="preserve">    int size = sizeof(a)/sizeof(a[0]);</w:t>
        <w:br/>
        <w:t xml:space="preserve">    doublearray(a,size);</w:t>
        <w:br/>
        <w:t xml:space="preserve">    // for(int c = 0;c&lt;size;c++)</w:t>
        <w:br/>
        <w:t xml:space="preserve">    // {</w:t>
        <w:br/>
        <w:t xml:space="preserve">    //  printf("the sum of array is %d\n", a[c]);</w:t>
        <w:br/>
        <w:t xml:space="preserve">    // }</w:t>
        <w:br/>
        <w:t>}</w:t>
        <w:br/>
        <w:t>void doublearray(int a[],int size)</w:t>
        <w:br/>
        <w:t>{</w:t>
        <w:br/>
        <w:t xml:space="preserve">    for(int i = 0;i&lt;size;i++)</w:t>
        <w:br/>
        <w:t xml:space="preserve">    {</w:t>
        <w:br/>
        <w:t xml:space="preserve">        a[i] = 2*a[i];</w:t>
        <w:br/>
        <w:t xml:space="preserve">        printf("the sum of array is %d\n", a[i]);</w:t>
        <w:br/>
        <w:t xml:space="preserve">    }</w:t>
        <w:br/>
        <w:t>}</w:t>
        <w:br/>
      </w:r>
    </w:p>
    <w:bookmarkEnd w:id="138"/>
    <w:p>
      <w:pPr>
        <w:spacing w:after="50" w:line="360" w:lineRule="auto" w:beforeLines="100"/>
        <w:ind w:left="0"/>
        <w:jc w:val="left"/>
      </w:pPr>
      <w:r>
        <w:rPr>
          <w:rFonts w:ascii="宋体" w:hAnsi="Times New Roman" w:eastAsia="宋体"/>
          <w:b w:val="false"/>
          <w:i w:val="false"/>
          <w:color w:val="000000"/>
          <w:sz w:val="22"/>
        </w:rPr>
        <w:t xml:space="preserve">
   </w:t>
      </w:r>
    </w:p>
    <w:bookmarkStart w:name="9ebf6d2281fd43ebdcc2c2e5ea49d386" w:id="139"/>
    <w:p>
      <w:pPr>
        <w:spacing w:after="50" w:line="360" w:lineRule="auto" w:beforeLines="100"/>
        <w:ind w:left="0"/>
        <w:jc w:val="left"/>
      </w:pPr>
      <w:r>
        <w:rPr>
          <w:rFonts w:ascii="宋体" w:hAnsi="Times New Roman" w:eastAsia="宋体"/>
          <w:b w:val="false"/>
          <w:i w:val="false"/>
          <w:color w:val="000000"/>
          <w:sz w:val="22"/>
        </w:rPr>
        <w:t>在这段代码中，就体现了计算对于</w:t>
      </w:r>
      <w:r>
        <w:rPr>
          <w:rFonts w:ascii="宋体" w:hAnsi="Times New Roman" w:eastAsia="宋体"/>
          <w:b w:val="false"/>
          <w:i w:val="false"/>
          <w:color w:val="000000"/>
          <w:sz w:val="19"/>
        </w:rPr>
        <w:t>a[i] = 2*a[i];是当作*(a+i)的，即直接对于main函数中的数组进行解引用。因此在子函数中对于数组a[]仅分配了四个字节，即用这四个字节来逐个解引用对对应地址的数值进行操作。</w:t>
      </w:r>
    </w:p>
    <w:bookmarkEnd w:id="139"/>
    <w:bookmarkStart w:name="0LmTg" w:id="140"/>
    <w:p>
      <w:pPr>
        <w:pStyle w:val="Heading4"/>
        <w:spacing w:after="50" w:line="360" w:lineRule="auto" w:beforeLines="100"/>
        <w:ind w:left="0"/>
        <w:jc w:val="left"/>
      </w:pPr>
      <w:r>
        <w:rPr>
          <w:rFonts w:ascii="宋体" w:hAnsi="Times New Roman" w:eastAsia="宋体"/>
        </w:rPr>
        <w:t>8）指针和字符数组（上）</w:t>
      </w:r>
    </w:p>
    <w:bookmarkEnd w:id="140"/>
    <w:bookmarkStart w:name="ZES3p" w:id="1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char str[6];</w:t>
        <w:br/>
        <w:t xml:space="preserve">    str[0] = 'h';</w:t>
        <w:br/>
        <w:t xml:space="preserve">    str[1] = 'e';</w:t>
        <w:br/>
        <w:t xml:space="preserve">    str[2] = 'l';</w:t>
        <w:br/>
        <w:t xml:space="preserve">    str[3] = 'l';</w:t>
        <w:br/>
        <w:t xml:space="preserve">    str[4] = 'o';</w:t>
        <w:br/>
        <w:t xml:space="preserve">    str[5] = '\0';</w:t>
        <w:br/>
        <w:t xml:space="preserve">    printf("%s",str);</w:t>
        <w:br/>
        <w:t>}</w:t>
        <w:br/>
      </w:r>
    </w:p>
    <w:bookmarkEnd w:id="141"/>
    <w:p>
      <w:pPr>
        <w:spacing w:after="50" w:line="360" w:lineRule="auto" w:beforeLines="100"/>
        <w:ind w:left="0"/>
        <w:jc w:val="left"/>
      </w:pPr>
      <w:r>
        <w:rPr>
          <w:rFonts w:ascii="宋体" w:hAnsi="Times New Roman" w:eastAsia="宋体"/>
          <w:b w:val="false"/>
          <w:i w:val="false"/>
          <w:color w:val="000000"/>
          <w:sz w:val="22"/>
        </w:rPr>
        <w:t xml:space="preserve">
   </w:t>
      </w:r>
    </w:p>
    <w:bookmarkStart w:name="e5cd18298bd4325f1370675e7f945bf7" w:id="142"/>
    <w:p>
      <w:pPr>
        <w:spacing w:after="50" w:line="360" w:lineRule="auto" w:beforeLines="100"/>
        <w:ind w:left="0"/>
        <w:jc w:val="left"/>
      </w:pPr>
      <w:r>
        <w:rPr>
          <w:rFonts w:ascii="宋体" w:hAnsi="Times New Roman" w:eastAsia="宋体"/>
          <w:b w:val="false"/>
          <w:i w:val="false"/>
          <w:color w:val="000000"/>
          <w:sz w:val="22"/>
        </w:rPr>
        <w:t>对于字符串需要在后面加\0，原因首先对字符串，一个字符串占一个字节。字符串中\0相当于结束符，告诉计算机这是结束符，不再向后读取数据。结束符一般在数组最后面加\0，也可以省略，但必须要空一个数组地址。如果没有，则会在现有数据的最后一个地址之后，继续寻址读取数据，以至于出现乱码。对于string.h库的函数均需要在后面跟着\0做结束符。</w:t>
      </w:r>
    </w:p>
    <w:bookmarkEnd w:id="142"/>
    <w:bookmarkStart w:name="r5GUS" w:id="1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int main(void)</w:t>
        <w:br/>
        <w:t>{</w:t>
        <w:br/>
        <w:t xml:space="preserve">    char c[] = "hello";//后面的NULL是隐式的，默认加上NULL，但如果写成{'h','e','l','l','o','\0'}这个NULL就是显式的必须手动的加上</w:t>
        <w:br/>
        <w:t xml:space="preserve">    printf("the byte of c is %d\n",sizeof(c));</w:t>
        <w:br/>
        <w:t xml:space="preserve">    printf("%s\n",c);</w:t>
        <w:br/>
        <w:t xml:space="preserve">    int length = strlen(c);</w:t>
        <w:br/>
        <w:t xml:space="preserve">    printf("length = %d",length);</w:t>
        <w:br/>
        <w:t>}</w:t>
        <w:br/>
      </w:r>
    </w:p>
    <w:bookmarkEnd w:id="143"/>
    <w:p>
      <w:pPr>
        <w:spacing w:after="50" w:line="360" w:lineRule="auto" w:beforeLines="100"/>
        <w:ind w:left="0"/>
        <w:jc w:val="left"/>
      </w:pPr>
      <w:r>
        <w:rPr>
          <w:rFonts w:ascii="宋体" w:hAnsi="Times New Roman" w:eastAsia="宋体"/>
          <w:b w:val="false"/>
          <w:i w:val="false"/>
          <w:color w:val="000000"/>
          <w:sz w:val="22"/>
        </w:rPr>
        <w:t xml:space="preserve">
   </w:t>
      </w:r>
    </w:p>
    <w:bookmarkStart w:name="a43a911e0b90207aba32197df9f28b27" w:id="144"/>
    <w:p>
      <w:pPr>
        <w:spacing w:after="50" w:line="360" w:lineRule="auto" w:beforeLines="100"/>
        <w:ind w:left="0"/>
        <w:jc w:val="left"/>
      </w:pPr>
      <w:r>
        <w:rPr>
          <w:rFonts w:ascii="宋体" w:hAnsi="Times New Roman" w:eastAsia="宋体"/>
          <w:b w:val="false"/>
          <w:i w:val="false"/>
          <w:color w:val="000000"/>
          <w:sz w:val="22"/>
        </w:rPr>
        <w:t>其中输出结果，c[]有6个字节，长度为5。表明在运用字符串字面值赋值时，计算机会默认的给字符串后面加一个NULL即\0，这对于字符串字面值来说是隐式的。但长度计算时只是把\0当作结束符号，不计入长度中。但会占用字节。</w:t>
      </w:r>
    </w:p>
    <w:bookmarkEnd w:id="144"/>
    <w:bookmarkStart w:name="dcac6ebca423a630565ce7e643b9c4a5" w:id="145"/>
    <w:p>
      <w:pPr>
        <w:spacing w:after="50" w:line="360" w:lineRule="auto" w:beforeLines="100"/>
        <w:ind w:left="0"/>
        <w:jc w:val="left"/>
      </w:pPr>
      <w:r>
        <w:rPr>
          <w:rFonts w:ascii="宋体" w:hAnsi="Times New Roman" w:eastAsia="宋体"/>
          <w:b w:val="false"/>
          <w:i w:val="false"/>
          <w:color w:val="ff0000"/>
          <w:sz w:val="22"/>
        </w:rPr>
        <w:t>对于指针中指针和数组首地址，在传递时都是进行解引用。</w:t>
      </w:r>
    </w:p>
    <w:bookmarkEnd w:id="145"/>
    <w:bookmarkStart w:name="xKGib" w:id="1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void print(char c[])</w:t>
        <w:br/>
        <w:t>{</w:t>
        <w:br/>
        <w:t xml:space="preserve">    int i = 0;</w:t>
        <w:br/>
        <w:t xml:space="preserve">    while(c[i] != '\0')</w:t>
        <w:br/>
        <w:t xml:space="preserve">    {</w:t>
        <w:br/>
        <w:t xml:space="preserve">        printf("%c",c[i]);</w:t>
        <w:br/>
        <w:t xml:space="preserve">        i++;</w:t>
        <w:br/>
        <w:t xml:space="preserve">    }</w:t>
        <w:br/>
        <w:t xml:space="preserve">    printf("\n");</w:t>
        <w:br/>
        <w:t>}</w:t>
        <w:br/>
        <w:t>int main(void)</w:t>
        <w:br/>
        <w:t>{</w:t>
        <w:br/>
        <w:t xml:space="preserve">    char c[] = "hello!";</w:t>
        <w:br/>
        <w:t xml:space="preserve">    print(c);</w:t>
        <w:br/>
        <w:t>}</w:t>
        <w:br/>
      </w:r>
    </w:p>
    <w:bookmarkEnd w:id="146"/>
    <w:p>
      <w:pPr>
        <w:spacing w:after="50" w:line="360" w:lineRule="auto" w:beforeLines="100"/>
        <w:ind w:left="0"/>
        <w:jc w:val="left"/>
      </w:pPr>
      <w:r>
        <w:rPr>
          <w:rFonts w:ascii="宋体" w:hAnsi="Times New Roman" w:eastAsia="宋体"/>
          <w:b w:val="false"/>
          <w:i w:val="false"/>
          <w:color w:val="000000"/>
          <w:sz w:val="22"/>
        </w:rPr>
        <w:t xml:space="preserve">
   </w:t>
      </w:r>
    </w:p>
    <w:bookmarkStart w:name="dbbb9c2b4600f249c16f42a7d9709205" w:id="147"/>
    <w:p>
      <w:pPr>
        <w:spacing w:after="50" w:line="360" w:lineRule="auto" w:beforeLines="100"/>
        <w:ind w:left="0"/>
        <w:jc w:val="left"/>
      </w:pPr>
      <w:r>
        <w:rPr>
          <w:rFonts w:ascii="宋体" w:hAnsi="Times New Roman" w:eastAsia="宋体"/>
          <w:b w:val="false"/>
          <w:i w:val="false"/>
          <w:color w:val="000000"/>
          <w:sz w:val="22"/>
        </w:rPr>
        <w:t>Printf函数的程序实现，NULL的作用就在这个代码中显现。因为数组的传递是采用传引用的格式，Printf函数并不知道要打印的数组的长度，因此需要给他结束符。</w:t>
      </w:r>
    </w:p>
    <w:bookmarkEnd w:id="147"/>
    <w:bookmarkStart w:name="c9e11d6212cfecd501dbb2e85259f8b2" w:id="148"/>
    <w:p>
      <w:pPr>
        <w:spacing w:after="50" w:line="360" w:lineRule="auto" w:beforeLines="100"/>
        <w:ind w:left="0"/>
        <w:jc w:val="left"/>
      </w:pPr>
      <w:r>
        <w:rPr>
          <w:rFonts w:ascii="宋体" w:hAnsi="Times New Roman" w:eastAsia="宋体"/>
          <w:b w:val="false"/>
          <w:i w:val="false"/>
          <w:color w:val="000000"/>
          <w:sz w:val="22"/>
        </w:rPr>
        <w:t>对于print函数也可以改进改为：</w:t>
      </w:r>
    </w:p>
    <w:bookmarkEnd w:id="148"/>
    <w:bookmarkStart w:name="LoQjR" w:id="1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void print(char c[])</w:t>
        <w:br/>
        <w:t>{</w:t>
        <w:br/>
        <w:t xml:space="preserve">    while(*c != '\0')</w:t>
        <w:br/>
        <w:t xml:space="preserve">    {</w:t>
        <w:br/>
        <w:t xml:space="preserve">        printf("%c",*c);</w:t>
        <w:br/>
        <w:t xml:space="preserve">        c++;</w:t>
        <w:br/>
        <w:t xml:space="preserve">    }</w:t>
        <w:br/>
        <w:t xml:space="preserve">    printf("\n");</w:t>
        <w:br/>
        <w:t>}</w:t>
        <w:br/>
        <w:t>int main(void)</w:t>
        <w:br/>
        <w:t>{</w:t>
        <w:br/>
        <w:t xml:space="preserve">    char c[] = "hello!";</w:t>
        <w:br/>
        <w:t xml:space="preserve">    print(c);</w:t>
        <w:br/>
        <w:t>}</w:t>
        <w:br/>
      </w:r>
    </w:p>
    <w:bookmarkEnd w:id="149"/>
    <w:p>
      <w:pPr>
        <w:spacing w:after="50" w:line="360" w:lineRule="auto" w:beforeLines="100"/>
        <w:ind w:left="0"/>
        <w:jc w:val="left"/>
      </w:pPr>
      <w:r>
        <w:rPr>
          <w:rFonts w:ascii="宋体" w:hAnsi="Times New Roman" w:eastAsia="宋体"/>
          <w:b w:val="false"/>
          <w:i w:val="false"/>
          <w:color w:val="000000"/>
          <w:sz w:val="22"/>
        </w:rPr>
        <w:t xml:space="preserve">
   </w:t>
      </w:r>
    </w:p>
    <w:bookmarkStart w:name="da18da032fd9404aa4e7a0b050352fcd" w:id="150"/>
    <w:p>
      <w:pPr>
        <w:spacing w:after="50" w:line="360" w:lineRule="auto" w:beforeLines="100"/>
        <w:ind w:left="0"/>
        <w:jc w:val="left"/>
      </w:pPr>
      <w:r>
        <w:rPr>
          <w:rFonts w:ascii="宋体" w:hAnsi="Times New Roman" w:eastAsia="宋体"/>
          <w:b w:val="false"/>
          <w:i w:val="false"/>
          <w:color w:val="000000"/>
          <w:sz w:val="22"/>
        </w:rPr>
        <w:t>对于去掉去其中的i是因为，可以用c++来访问数组的内容。是因为对于数组名不可以用c++，这样是违法的，因为左值必须能够提供一个空间来存储右值，但是当c数组传引用到子函数时，他就可以进行c++，因为此时的c为一个指针，指向的是c这个数组的首地址。</w:t>
      </w:r>
    </w:p>
    <w:bookmarkEnd w:id="150"/>
    <w:bookmarkStart w:name="1Gvqv" w:id="151"/>
    <w:p>
      <w:pPr>
        <w:pStyle w:val="Heading4"/>
        <w:spacing w:after="50" w:line="360" w:lineRule="auto" w:beforeLines="100"/>
        <w:ind w:left="0"/>
        <w:jc w:val="left"/>
      </w:pPr>
      <w:r>
        <w:rPr>
          <w:rFonts w:ascii="宋体" w:hAnsi="Times New Roman" w:eastAsia="宋体"/>
        </w:rPr>
        <w:t>8）指针和字符数组（下）</w:t>
      </w:r>
    </w:p>
    <w:bookmarkEnd w:id="151"/>
    <w:bookmarkStart w:name="f1Jte" w:id="1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void print(char *c)</w:t>
        <w:br/>
        <w:t>{</w:t>
        <w:br/>
        <w:t xml:space="preserve">    printf("%c",*(c+1));</w:t>
        <w:br/>
        <w:t xml:space="preserve">    while(*c != '\0')</w:t>
        <w:br/>
        <w:t xml:space="preserve">    {</w:t>
        <w:br/>
        <w:t xml:space="preserve">        printf("%c",*c);</w:t>
        <w:br/>
        <w:t xml:space="preserve">        c++;</w:t>
        <w:br/>
        <w:t xml:space="preserve">    }</w:t>
        <w:br/>
        <w:t xml:space="preserve">    printf("\n");</w:t>
        <w:br/>
        <w:t>}</w:t>
        <w:br/>
        <w:t>int main(void)</w:t>
        <w:br/>
        <w:t>{</w:t>
        <w:br/>
        <w:t xml:space="preserve">    char *c = "hello!";</w:t>
        <w:br/>
        <w:t xml:space="preserve">    print(c);</w:t>
        <w:br/>
        <w:t>}</w:t>
        <w:br/>
      </w:r>
    </w:p>
    <w:bookmarkEnd w:id="152"/>
    <w:p>
      <w:pPr>
        <w:spacing w:after="50" w:line="360" w:lineRule="auto" w:beforeLines="100"/>
        <w:ind w:left="0"/>
        <w:jc w:val="left"/>
      </w:pPr>
      <w:r>
        <w:rPr>
          <w:rFonts w:ascii="宋体" w:hAnsi="Times New Roman" w:eastAsia="宋体"/>
          <w:b w:val="false"/>
          <w:i w:val="false"/>
          <w:color w:val="000000"/>
          <w:sz w:val="22"/>
        </w:rPr>
        <w:t xml:space="preserve">
   </w:t>
      </w:r>
    </w:p>
    <w:bookmarkStart w:name="c26a416201dc24c522d7a47068296399" w:id="153"/>
    <w:p>
      <w:pPr>
        <w:spacing w:after="50" w:line="360" w:lineRule="auto" w:beforeLines="100"/>
        <w:ind w:left="0"/>
        <w:jc w:val="left"/>
      </w:pPr>
      <w:r>
        <w:rPr>
          <w:rFonts w:ascii="宋体" w:hAnsi="Times New Roman" w:eastAsia="宋体"/>
          <w:b w:val="false"/>
          <w:i w:val="false"/>
          <w:color w:val="000000"/>
          <w:sz w:val="22"/>
        </w:rPr>
        <w:t>其中，c是指向hello的一个指针，这也意味着可以用c[]来访问字符串中的字符，例如可以用c[0]来访问字符串中的h。但由于char *c=“hello“，字符串的字面值具有常量的属性，因此在分配空间时并不是在栈帧中分配，而是在code程序中。</w:t>
      </w:r>
    </w:p>
    <w:bookmarkEnd w:id="153"/>
    <w:bookmarkStart w:name="2ddd4bd25626b0508008c60ffd0e11a2" w:id="154"/>
    <w:p>
      <w:pPr>
        <w:spacing w:after="50" w:line="360" w:lineRule="auto" w:beforeLines="100"/>
        <w:ind w:left="0"/>
        <w:jc w:val="left"/>
      </w:pPr>
      <w:r>
        <w:rPr>
          <w:rFonts w:ascii="宋体" w:hAnsi="Times New Roman" w:eastAsia="宋体"/>
          <w:b w:val="false"/>
          <w:i w:val="false"/>
          <w:color w:val="000000"/>
          <w:sz w:val="22"/>
        </w:rPr>
        <w:t>字符串字面值通常被视为常量，所以使用 char *c 声明的指针 c 具有指向常量字符的属性，不能用于修改字符串中的字符。如果您尝试修改 c 指向的字符，会导致未定义的行为。如果需要一个可修改的字符串，应该使用字符数组来存储字符串。</w:t>
      </w:r>
      <w:r>
        <w:rPr>
          <w:rFonts w:ascii="宋体" w:hAnsi="Times New Roman" w:eastAsia="宋体"/>
          <w:b w:val="false"/>
          <w:i w:val="false"/>
          <w:color w:val="ff0000"/>
          <w:sz w:val="22"/>
        </w:rPr>
        <w:t>（字符串字面值是由字符组成的序列，可以包含字母、数字、标点符号等字符。字符串字面值可以包括单引号（'）或双引号（"）括起来。并且字符串：char *a = ‘hello world’;实际上是char a[] = “hello world”,一个字符一个字节，所以hello world占12个字节）</w:t>
      </w:r>
    </w:p>
    <w:bookmarkEnd w:id="154"/>
    <w:bookmarkStart w:name="14469a7ba6fc848a29a5e4ddd60f9337" w:id="155"/>
    <w:p>
      <w:pPr>
        <w:spacing w:after="50" w:line="360" w:lineRule="auto" w:beforeLines="100"/>
        <w:ind w:left="0"/>
        <w:jc w:val="left"/>
      </w:pPr>
      <w:r>
        <w:rPr>
          <w:rFonts w:ascii="宋体" w:hAnsi="Times New Roman" w:eastAsia="宋体"/>
          <w:b w:val="false"/>
          <w:i w:val="false"/>
          <w:color w:val="ff0000"/>
          <w:sz w:val="22"/>
        </w:rPr>
        <w:t>注意，加结束符的意义在于给计算机一个指令用来确定字符串的具体大小，例如：char a[] = “hello world”在计算机不知道有多少字符时用“\0”来确定。而字符数组如：char a[3] = {‘a’, ‘b’, ‘c’}，已经明确了字符数的大小，即3个字节，所以不需要加“\0”，所以他是合法的。</w:t>
      </w:r>
    </w:p>
    <w:bookmarkEnd w:id="155"/>
    <w:bookmarkStart w:name="rr6m7" w:id="156"/>
    <w:p>
      <w:pPr>
        <w:pStyle w:val="Heading4"/>
        <w:spacing w:after="50" w:line="360" w:lineRule="auto" w:beforeLines="100"/>
        <w:ind w:left="0"/>
        <w:jc w:val="left"/>
      </w:pPr>
      <w:r>
        <w:rPr>
          <w:rFonts w:ascii="宋体" w:hAnsi="Times New Roman" w:eastAsia="宋体"/>
        </w:rPr>
        <w:t>9）指针与二维数组</w:t>
      </w:r>
    </w:p>
    <w:bookmarkEnd w:id="156"/>
    <w:bookmarkStart w:name="gNPBl" w:id="15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int main(void)</w:t>
        <w:br/>
        <w:t>{</w:t>
        <w:br/>
        <w:t xml:space="preserve">    int b[2][2]={1,2,3,6};</w:t>
        <w:br/>
        <w:t xml:space="preserve">    int (*p)[2] = b;</w:t>
        <w:br/>
        <w:t xml:space="preserve">    printf("%d\n",*(*p+1));</w:t>
        <w:br/>
        <w:t xml:space="preserve">    printf("address is %p\n",b);</w:t>
        <w:br/>
        <w:t xml:space="preserve">    printf("address is %p\n",p);</w:t>
        <w:br/>
        <w:t xml:space="preserve">    printf("address is %p\n",*p);</w:t>
        <w:br/>
        <w:t xml:space="preserve">    printf("address is %p\n",b[0]);</w:t>
        <w:br/>
        <w:t xml:space="preserve">    printf("address is %p\n",*p+1);</w:t>
        <w:br/>
        <w:t xml:space="preserve">    printf("address is %p\n",&amp;b[0][1]);</w:t>
        <w:br/>
        <w:t>}</w:t>
        <w:br/>
      </w:r>
    </w:p>
    <w:bookmarkEnd w:id="157"/>
    <w:p>
      <w:pPr>
        <w:spacing w:after="50" w:line="360" w:lineRule="auto" w:beforeLines="100"/>
        <w:ind w:left="0"/>
        <w:jc w:val="left"/>
      </w:pPr>
      <w:r>
        <w:rPr>
          <w:rFonts w:ascii="宋体" w:hAnsi="Times New Roman" w:eastAsia="宋体"/>
          <w:b w:val="false"/>
          <w:i w:val="false"/>
          <w:color w:val="000000"/>
          <w:sz w:val="22"/>
        </w:rPr>
        <w:t xml:space="preserve">
   </w:t>
      </w:r>
    </w:p>
    <w:bookmarkStart w:name="a8e5d7e4da92c53bed2fa4909fd26dd9" w:id="158"/>
    <w:p>
      <w:pPr>
        <w:spacing w:after="50" w:line="360" w:lineRule="auto" w:beforeLines="100"/>
        <w:ind w:left="0"/>
        <w:jc w:val="left"/>
      </w:pPr>
      <w:r>
        <w:rPr>
          <w:rFonts w:ascii="宋体" w:hAnsi="Times New Roman" w:eastAsia="宋体"/>
          <w:b w:val="false"/>
          <w:i w:val="false"/>
          <w:color w:val="000000"/>
          <w:sz w:val="22"/>
        </w:rPr>
        <w:t>对于二维数组可以把它看作两个一维数组，例如b[0]，b[1]，其中每个一维数组又有2个整形数据。对于这个二维数组要定义指针，则需要像(*P)[2]来进行定义，否则会报错。定义好指针以后p处即为b数组的地址。对于数组内容的访问，首先*p表示访问b[0]和b[1]，那么可以很好理解，*p+1即表示对于对于b[0]数组中的b[0][0]的地址，所以*（*p+1）就可以理解对于*p+1地址的解引用，进而你访问到相应的地址处的数值。</w:t>
      </w:r>
    </w:p>
    <w:bookmarkEnd w:id="158"/>
    <w:bookmarkStart w:name="Vqm8I" w:id="159"/>
    <w:p>
      <w:pPr>
        <w:pStyle w:val="Heading4"/>
        <w:spacing w:after="50" w:line="360" w:lineRule="auto" w:beforeLines="100"/>
        <w:ind w:left="0"/>
        <w:jc w:val="left"/>
      </w:pPr>
      <w:r>
        <w:rPr>
          <w:rFonts w:ascii="宋体" w:hAnsi="Times New Roman" w:eastAsia="宋体"/>
        </w:rPr>
        <w:t>10）指针与多维数组</w:t>
      </w:r>
    </w:p>
    <w:bookmarkEnd w:id="159"/>
    <w:bookmarkStart w:name="dFOqP" w:id="16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int main(void)</w:t>
        <w:br/>
        <w:t>{</w:t>
        <w:br/>
        <w:t xml:space="preserve">    int b[2][3]={1,2,3,6,8,9};</w:t>
        <w:br/>
        <w:t xml:space="preserve">    int (*p)[3] = b;//p是一个指向包含三个整形的一维数组的指针</w:t>
        <w:br/>
        <w:t xml:space="preserve">    printf("%d\n",*(*p+1));</w:t>
        <w:br/>
        <w:t xml:space="preserve">    printf("address is %p\n",b);</w:t>
        <w:br/>
        <w:t xml:space="preserve">    printf("address is %p\n",p);</w:t>
        <w:br/>
        <w:t xml:space="preserve">    printf("address is %p\n",*p);</w:t>
        <w:br/>
        <w:t xml:space="preserve">    printf("address is %p\n",b[0]);</w:t>
        <w:br/>
        <w:t xml:space="preserve">    printf("address is %p\n",&amp;b[0][0]);</w:t>
        <w:br/>
        <w:t xml:space="preserve">    printf("address is %p\n",*p+1);</w:t>
        <w:br/>
        <w:t xml:space="preserve">    printf("address is %p\n",&amp;b[0][1]);</w:t>
        <w:br/>
        <w:t>}</w:t>
        <w:br/>
      </w:r>
    </w:p>
    <w:bookmarkEnd w:id="160"/>
    <w:p>
      <w:pPr>
        <w:spacing w:after="50" w:line="360" w:lineRule="auto" w:beforeLines="100"/>
        <w:ind w:left="0"/>
        <w:jc w:val="left"/>
      </w:pPr>
      <w:r>
        <w:rPr>
          <w:rFonts w:ascii="宋体" w:hAnsi="Times New Roman" w:eastAsia="宋体"/>
          <w:b w:val="false"/>
          <w:i w:val="false"/>
          <w:color w:val="000000"/>
          <w:sz w:val="22"/>
        </w:rPr>
        <w:t xml:space="preserve">
   </w:t>
      </w:r>
    </w:p>
    <w:bookmarkStart w:name="d2d0ca8452c759851ff4a76a2645e5d9" w:id="161"/>
    <w:p>
      <w:pPr>
        <w:spacing w:after="50" w:line="360" w:lineRule="auto" w:beforeLines="100"/>
        <w:ind w:left="0"/>
        <w:jc w:val="left"/>
      </w:pPr>
      <w:r>
        <w:rPr>
          <w:rFonts w:ascii="宋体" w:hAnsi="Times New Roman" w:eastAsia="宋体"/>
          <w:b w:val="false"/>
          <w:i w:val="false"/>
          <w:color w:val="000000"/>
          <w:sz w:val="22"/>
        </w:rPr>
        <w:t>其中，b，p，*p，b[0]，&amp;b[0][0]均为相同的地址。b和*b均为指针，不过b指针指向的是一维数组b[]，而*b指针指向的是整形的地址。b[i][j]类似于*(*b[i]+j)，也类似于*(*(b+i)+j)，因为对于数组来说a[i]等价于*(a+i)。则：</w:t>
      </w:r>
    </w:p>
    <w:bookmarkEnd w:id="161"/>
    <w:bookmarkStart w:name="e5ba9dab2cd3f8403aba04804c51fe52" w:id="162"/>
    <w:p>
      <w:pPr>
        <w:spacing w:after="50" w:line="360" w:lineRule="auto" w:beforeLines="100"/>
        <w:ind w:left="0"/>
        <w:jc w:val="left"/>
      </w:pPr>
      <w:r>
        <w:rPr>
          <w:rFonts w:ascii="宋体" w:hAnsi="Times New Roman" w:eastAsia="宋体"/>
          <w:b w:val="false"/>
          <w:i w:val="false"/>
          <w:color w:val="000000"/>
          <w:sz w:val="22"/>
        </w:rPr>
        <w:t>b[i][j]=*(b[i]+j)=*(*(b+i)+j)</w:t>
      </w:r>
    </w:p>
    <w:bookmarkEnd w:id="162"/>
    <w:bookmarkStart w:name="ODuAT" w:id="1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int main(void)</w:t>
        <w:br/>
        <w:t>{</w:t>
        <w:br/>
        <w:t xml:space="preserve">    int a[3][2][2] = {1,2,3,4,5,6,7,8,9,0,10,11};</w:t>
        <w:br/>
        <w:t xml:space="preserve">    int (*p)[2][2] = a;</w:t>
        <w:br/>
        <w:t xml:space="preserve">    printf("%p\n",a);</w:t>
        <w:br/>
        <w:t xml:space="preserve">    printf("%p\n",p);</w:t>
        <w:br/>
        <w:t xml:space="preserve">    printf("%p\n",a[0]);</w:t>
        <w:br/>
        <w:t xml:space="preserve">    printf("%p\n",a[0][0]);</w:t>
        <w:br/>
        <w:t xml:space="preserve">    printf("%p\n",&amp;a[0][0][0]);</w:t>
        <w:br/>
        <w:t xml:space="preserve">    printf("%d\n",***p);</w:t>
        <w:br/>
        <w:t xml:space="preserve">    printf("%d\n",a[0][0][0]);</w:t>
        <w:br/>
        <w:t xml:space="preserve">    printf("%d\n",a[0][0][1]);</w:t>
        <w:br/>
        <w:t xml:space="preserve">    printf("%d\n",*((a[0][0])+1));</w:t>
        <w:br/>
        <w:t xml:space="preserve">    printf("%d\n",*(*((a[0]))+1));</w:t>
        <w:br/>
        <w:t xml:space="preserve">    printf("%d\n",*(*(*(a)))+1);</w:t>
        <w:br/>
        <w:t>}</w:t>
        <w:br/>
      </w:r>
    </w:p>
    <w:bookmarkEnd w:id="163"/>
    <w:p>
      <w:pPr>
        <w:spacing w:after="50" w:line="360" w:lineRule="auto" w:beforeLines="100"/>
        <w:ind w:left="0"/>
        <w:jc w:val="left"/>
      </w:pPr>
      <w:r>
        <w:rPr>
          <w:rFonts w:ascii="宋体" w:hAnsi="Times New Roman" w:eastAsia="宋体"/>
          <w:b w:val="false"/>
          <w:i w:val="false"/>
          <w:color w:val="000000"/>
          <w:sz w:val="22"/>
        </w:rPr>
        <w:t xml:space="preserve">
   </w:t>
      </w:r>
    </w:p>
    <w:bookmarkStart w:name="05f048892c5cec43baa63f789c5741ba" w:id="164"/>
    <w:p>
      <w:pPr>
        <w:spacing w:after="50" w:line="360" w:lineRule="auto" w:beforeLines="100"/>
        <w:ind w:left="0"/>
        <w:jc w:val="left"/>
      </w:pPr>
      <w:r>
        <w:rPr>
          <w:rFonts w:ascii="宋体" w:hAnsi="Times New Roman" w:eastAsia="宋体"/>
          <w:b w:val="false"/>
          <w:i w:val="false"/>
          <w:color w:val="000000"/>
          <w:sz w:val="22"/>
        </w:rPr>
        <w:t>其中,要明白a[i]=*(a+i)，其中a,a[0],a[0][0],p,&amp;a[0][0][0]，在只输出地址的时候都是一样的结果，但意义不一样，首先a是一个指向二维数组的指针，a[]是一个指向一维数组的指针，a[][]是指向整型的指针。对于多维数组的指针指向都可以用指针解引用的概念来理解。</w:t>
      </w:r>
    </w:p>
    <w:bookmarkEnd w:id="164"/>
    <w:bookmarkStart w:name="1a1595fedcf2abc23fd8a0685215ce64" w:id="165"/>
    <w:p>
      <w:pPr>
        <w:spacing w:after="50" w:line="360" w:lineRule="auto" w:beforeLines="100"/>
        <w:ind w:left="0"/>
        <w:jc w:val="left"/>
      </w:pPr>
      <w:r>
        <w:rPr>
          <w:rFonts w:ascii="宋体" w:hAnsi="Times New Roman" w:eastAsia="宋体"/>
          <w:b w:val="false"/>
          <w:i w:val="false"/>
          <w:color w:val="000000"/>
          <w:sz w:val="22"/>
        </w:rPr>
        <w:t>多维数组的传引用</w:t>
      </w:r>
    </w:p>
    <w:bookmarkEnd w:id="165"/>
    <w:bookmarkStart w:name="u8Uep" w:id="1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extern int function(int (*a)[2][2],int size);</w:t>
        <w:br/>
        <w:t>int main(void)</w:t>
        <w:br/>
        <w:t>{</w:t>
        <w:br/>
        <w:t xml:space="preserve">    int a[][2][2] = {1,2,3,4,5,6,7,8,9,0,10,11};</w:t>
        <w:br/>
        <w:t xml:space="preserve">    int (*p)[2][2] = a;</w:t>
        <w:br/>
        <w:t xml:space="preserve">    printf("%p\n",a);</w:t>
        <w:br/>
        <w:t xml:space="preserve">    printf("%p\n",p);</w:t>
        <w:br/>
        <w:t xml:space="preserve">    printf("%p\n",a[0]);</w:t>
        <w:br/>
        <w:t xml:space="preserve">    printf("%p\n",a[0][0]);</w:t>
        <w:br/>
        <w:t xml:space="preserve">    printf("%p\n",&amp;a[0][0][0]);</w:t>
        <w:br/>
        <w:t xml:space="preserve">    printf("%d\n",***p);</w:t>
        <w:br/>
        <w:t xml:space="preserve">    printf("%d\n",a[0][0][0]);</w:t>
        <w:br/>
        <w:t xml:space="preserve">    printf("%d\n",a[0][0][1]);</w:t>
        <w:br/>
        <w:t xml:space="preserve">    printf("%d\n",*((a[0][0])+1));</w:t>
        <w:br/>
        <w:t xml:space="preserve">    printf("%d\n",*(*((a[0]))+1));</w:t>
        <w:br/>
        <w:t xml:space="preserve">    printf("%d\n",*(*(*(a)))+1);</w:t>
        <w:br/>
        <w:t xml:space="preserve">    int size = sizeof(a)/sizeof(a[0][0][0])/2/2;</w:t>
        <w:br/>
        <w:t xml:space="preserve">    printf("the byte of a is %d\n",size);</w:t>
        <w:br/>
        <w:t xml:space="preserve">    int sum = function(a,size);</w:t>
        <w:br/>
        <w:t xml:space="preserve">    printf("the sum of a is %d\n",sum);</w:t>
        <w:br/>
        <w:t>}</w:t>
        <w:br/>
        <w:t>int function(int (*a)[2][2],int size)</w:t>
        <w:br/>
        <w:t>{</w:t>
        <w:br/>
        <w:t xml:space="preserve">    int sum = 0;</w:t>
        <w:br/>
        <w:t xml:space="preserve">    for (int i = 0;i&lt;size;i++)</w:t>
        <w:br/>
        <w:t xml:space="preserve">    {</w:t>
        <w:br/>
        <w:t xml:space="preserve">        for (int j = 0;j&lt;2;j++)</w:t>
        <w:br/>
        <w:t xml:space="preserve">        {</w:t>
        <w:br/>
        <w:t xml:space="preserve">            for (int k = 0;k&lt;2;k++)</w:t>
        <w:br/>
        <w:t xml:space="preserve">            {</w:t>
        <w:br/>
        <w:t xml:space="preserve">                sum+= a[i][j][k];</w:t>
        <w:br/>
        <w:t xml:space="preserve">            }</w:t>
        <w:br/>
        <w:t xml:space="preserve">        }</w:t>
        <w:br/>
        <w:t xml:space="preserve">    }</w:t>
        <w:br/>
        <w:t xml:space="preserve">    return sum;</w:t>
        <w:br/>
        <w:t>}</w:t>
        <w:br/>
      </w:r>
    </w:p>
    <w:bookmarkEnd w:id="166"/>
    <w:p>
      <w:pPr>
        <w:spacing w:after="50" w:line="360" w:lineRule="auto" w:beforeLines="100"/>
        <w:ind w:left="0"/>
        <w:jc w:val="left"/>
      </w:pPr>
      <w:r>
        <w:rPr>
          <w:rFonts w:ascii="宋体" w:hAnsi="Times New Roman" w:eastAsia="宋体"/>
          <w:b w:val="false"/>
          <w:i w:val="false"/>
          <w:color w:val="000000"/>
          <w:sz w:val="22"/>
        </w:rPr>
        <w:t xml:space="preserve">
   </w:t>
      </w:r>
    </w:p>
    <w:bookmarkStart w:name="7f2726bc99cac98950309419fca65085" w:id="167"/>
    <w:p>
      <w:pPr>
        <w:spacing w:after="50" w:line="360" w:lineRule="auto" w:beforeLines="100"/>
        <w:ind w:left="0"/>
        <w:jc w:val="left"/>
      </w:pPr>
      <w:r>
        <w:rPr>
          <w:rFonts w:ascii="宋体" w:hAnsi="Times New Roman" w:eastAsia="宋体"/>
          <w:b w:val="false"/>
          <w:i w:val="false"/>
          <w:color w:val="000000"/>
          <w:sz w:val="22"/>
        </w:rPr>
        <w:t>对于多维数组的行不需要给出具体数，而除了行以外的都需要在数组声明时就写明具体数值。除此以外，当三维数组即多维数组传递时，例如int function(int (*a)[2][2],int size)，可以写为a[][2][2]也可以写为(*a)[2][2]，数组与在传递时与指针解引用是一致的。</w:t>
      </w:r>
    </w:p>
    <w:bookmarkEnd w:id="167"/>
    <w:bookmarkStart w:name="jGgIt" w:id="168"/>
    <w:p>
      <w:pPr>
        <w:pStyle w:val="Heading4"/>
        <w:spacing w:after="50" w:line="360" w:lineRule="auto" w:beforeLines="100"/>
        <w:ind w:left="0"/>
        <w:jc w:val="left"/>
      </w:pPr>
      <w:r>
        <w:rPr>
          <w:rFonts w:ascii="宋体" w:hAnsi="Times New Roman" w:eastAsia="宋体"/>
        </w:rPr>
        <w:t>11）指针和动态内存——栈和堆</w:t>
      </w:r>
    </w:p>
    <w:bookmarkEnd w:id="168"/>
    <w:bookmarkStart w:name="e55c4b173466b3e5f5ce38438add3920" w:id="169"/>
    <w:p>
      <w:pPr>
        <w:spacing w:after="50" w:line="360" w:lineRule="auto" w:beforeLines="100"/>
        <w:ind w:left="0"/>
        <w:jc w:val="left"/>
      </w:pPr>
      <w:r>
        <w:rPr>
          <w:rFonts w:ascii="宋体" w:hAnsi="Times New Roman" w:eastAsia="宋体"/>
          <w:b w:val="false"/>
          <w:i w:val="false"/>
          <w:color w:val="000000"/>
          <w:sz w:val="22"/>
        </w:rPr>
        <w:t>指针中的堆与数据结构中的堆有区别，而指针中的栈与数据结构的栈类似，都是一种先进后出的存储结构。</w:t>
      </w:r>
    </w:p>
    <w:bookmarkEnd w:id="169"/>
    <w:bookmarkStart w:name="405874e58b7b05bffd6e11c788bbc0fa" w:id="170"/>
    <w:p>
      <w:pPr>
        <w:spacing w:after="50" w:line="360" w:lineRule="auto" w:beforeLines="100"/>
        <w:ind w:left="0"/>
        <w:jc w:val="left"/>
      </w:pPr>
      <w:r>
        <w:rPr>
          <w:rFonts w:ascii="宋体" w:hAnsi="Times New Roman" w:eastAsia="宋体"/>
          <w:b w:val="false"/>
          <w:i w:val="false"/>
          <w:color w:val="000000"/>
          <w:sz w:val="22"/>
        </w:rPr>
        <w:t>Excemple1</w:t>
      </w:r>
    </w:p>
    <w:bookmarkEnd w:id="170"/>
    <w:bookmarkStart w:name="fWZba" w:id="17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"stdlib.h"</w:t>
        <w:br/>
        <w:t>int main(void)</w:t>
        <w:br/>
        <w:t>{</w:t>
        <w:br/>
        <w:t xml:space="preserve">    int a[2][2] = {{1,2},{5,6}};</w:t>
        <w:br/>
        <w:t xml:space="preserve">    int **p = (int**)malloc(2*sizeof(int*));//申请了一块地址，用于存储指向指针的指针，即将二维数组看做两个一维数组，每个数组存储两个整形,申请了可以存放两个指针的指针的内存</w:t>
        <w:br/>
        <w:t xml:space="preserve">    for(int i = 0;i&lt;2;i++)</w:t>
        <w:br/>
        <w:t xml:space="preserve">    {</w:t>
        <w:br/>
        <w:t xml:space="preserve">        p[i] = (int*)malloc(2*sizeof(int));//列</w:t>
        <w:br/>
        <w:t xml:space="preserve">    }</w:t>
        <w:br/>
        <w:t xml:space="preserve">    for(int k=0;k&lt;2;k++)</w:t>
        <w:br/>
        <w:t xml:space="preserve">    {</w:t>
        <w:br/>
        <w:t xml:space="preserve">        for(int j=0;j&lt;2;j++)</w:t>
        <w:br/>
        <w:t xml:space="preserve">        {</w:t>
        <w:br/>
        <w:t xml:space="preserve">            p[k][j] = a[k][j];</w:t>
        <w:br/>
        <w:t xml:space="preserve">        }</w:t>
        <w:br/>
        <w:t xml:space="preserve">    }</w:t>
        <w:br/>
        <w:t xml:space="preserve">    for(int i = 0;i&lt;2;i++)</w:t>
        <w:br/>
        <w:t xml:space="preserve">    {</w:t>
        <w:br/>
        <w:t xml:space="preserve">        int c = 0;</w:t>
        <w:br/>
        <w:t xml:space="preserve">        while(c&lt;2)</w:t>
        <w:br/>
        <w:t xml:space="preserve">        {</w:t>
        <w:br/>
        <w:t xml:space="preserve">            printf("%d\n", *(*(p+i)+c));</w:t>
        <w:br/>
        <w:t xml:space="preserve">            c++;</w:t>
        <w:br/>
        <w:t xml:space="preserve">        }</w:t>
        <w:br/>
        <w:t xml:space="preserve">    }</w:t>
        <w:br/>
        <w:t xml:space="preserve">    printf("%d",sizeof(int*));</w:t>
        <w:br/>
        <w:t xml:space="preserve">    for (int i = 0;i&lt;2;i++)</w:t>
        <w:br/>
        <w:t xml:space="preserve">    {</w:t>
        <w:br/>
        <w:t xml:space="preserve">        free(p[i]);//先释放指向整数的指针，再释放指向数组的指针</w:t>
        <w:br/>
        <w:t xml:space="preserve">    }</w:t>
        <w:br/>
        <w:t xml:space="preserve">    free(p);</w:t>
        <w:br/>
        <w:t>}</w:t>
        <w:br/>
      </w:r>
    </w:p>
    <w:bookmarkEnd w:id="171"/>
    <w:p>
      <w:pPr>
        <w:spacing w:after="50" w:line="360" w:lineRule="auto" w:beforeLines="100"/>
        <w:ind w:left="0"/>
        <w:jc w:val="left"/>
      </w:pPr>
      <w:r>
        <w:rPr>
          <w:rFonts w:ascii="宋体" w:hAnsi="Times New Roman" w:eastAsia="宋体"/>
          <w:b w:val="false"/>
          <w:i w:val="false"/>
          <w:color w:val="000000"/>
          <w:sz w:val="22"/>
        </w:rPr>
        <w:t xml:space="preserve">
   </w:t>
      </w:r>
    </w:p>
    <w:bookmarkStart w:name="ud9a8c354" w:id="172"/>
    <w:p>
      <w:pPr>
        <w:spacing w:after="50" w:line="360" w:lineRule="auto" w:beforeLines="100"/>
        <w:ind w:left="0"/>
        <w:jc w:val="left"/>
      </w:pPr>
      <w:r>
        <w:rPr>
          <w:rFonts w:ascii="宋体" w:hAnsi="Times New Roman" w:eastAsia="宋体"/>
          <w:b w:val="false"/>
          <w:i w:val="false"/>
          <w:color w:val="000000"/>
          <w:sz w:val="22"/>
        </w:rPr>
        <w:t>运用malloc函数申请动态内存，存储二维数组，首先申请指向指针的指针，申请时根据要存储的数组大小（行或者列），例子中的申请存放2个指针的指针的内存，然后再给二级指针解引用后的地址申请地址，每个解引用的地址又申请两个内存用于存储整形数值。然后再把数值存在申请好的地址上。之后内存释放，内存释放需要显示的释放，申请的内存会一直存在在整个程序的运行过程中，对于这个例子的的内存释放，从内往外依次释放，即先释放指向整型的地址，再释放指向指针的指针。对于malloc函数，其申请的地址在heap层，并且其返回值为一个void*类型指针，即通用性指针，为了能够运用到整型数组，则需要给这个指针进行强制类型转换为int*类型。</w:t>
      </w:r>
    </w:p>
    <w:bookmarkEnd w:id="172"/>
    <w:bookmarkStart w:name="u7c0d302e" w:id="173"/>
    <w:p>
      <w:pPr>
        <w:spacing w:after="50" w:line="360" w:lineRule="auto" w:beforeLines="100"/>
        <w:ind w:left="0"/>
        <w:jc w:val="left"/>
      </w:pPr>
      <w:r>
        <w:rPr>
          <w:rFonts w:ascii="宋体" w:hAnsi="Times New Roman" w:eastAsia="宋体"/>
          <w:b w:val="false"/>
          <w:i w:val="false"/>
          <w:color w:val="000000"/>
          <w:sz w:val="22"/>
        </w:rPr>
        <w:t>Excemple2</w:t>
      </w:r>
    </w:p>
    <w:bookmarkEnd w:id="173"/>
    <w:bookmarkStart w:name="yDFRc" w:id="1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main(void)</w:t>
        <w:br/>
        <w:t>{</w:t>
        <w:br/>
        <w:t xml:space="preserve">    int a[2][3] = {{1,2,5},{3,4,6}};</w:t>
        <w:br/>
        <w:t xml:space="preserve">    int **p = (int**)malloc(2*sizeof(int*));</w:t>
        <w:br/>
        <w:t xml:space="preserve">    for(int i = 0;i&lt;2;i++)</w:t>
        <w:br/>
        <w:t xml:space="preserve">    {</w:t>
        <w:br/>
        <w:t xml:space="preserve">        p[i] = (int*)malloc(3*sizeof(int));</w:t>
        <w:br/>
        <w:t xml:space="preserve">    }</w:t>
        <w:br/>
        <w:t xml:space="preserve">    for(int i = 0;i&lt;2;i++)</w:t>
        <w:br/>
        <w:t xml:space="preserve">    {</w:t>
        <w:br/>
        <w:t xml:space="preserve">        for(int j = 0;j&lt;3;j++)</w:t>
        <w:br/>
        <w:t xml:space="preserve">        {</w:t>
        <w:br/>
        <w:t xml:space="preserve">            p[i][j] = a[i][j];</w:t>
        <w:br/>
        <w:t xml:space="preserve">        }</w:t>
        <w:br/>
        <w:t xml:space="preserve">    }</w:t>
        <w:br/>
        <w:t xml:space="preserve">    for(int i = 0;i&lt;2;i++)</w:t>
        <w:br/>
        <w:t xml:space="preserve">    {</w:t>
        <w:br/>
        <w:t xml:space="preserve">        int j = 0;</w:t>
        <w:br/>
        <w:t xml:space="preserve">        while(j&lt;3)</w:t>
        <w:br/>
        <w:t xml:space="preserve">        {</w:t>
        <w:br/>
        <w:t xml:space="preserve">            printf("%d\n",*(*(p+i)+j));</w:t>
        <w:br/>
        <w:t xml:space="preserve">            j++;</w:t>
        <w:br/>
        <w:t xml:space="preserve">        }</w:t>
        <w:br/>
        <w:t xml:space="preserve">    }</w:t>
        <w:br/>
        <w:t xml:space="preserve">    for(int i=0;i&lt;2;i++)</w:t>
        <w:br/>
        <w:t xml:space="preserve">    {</w:t>
        <w:br/>
        <w:t xml:space="preserve">        free(p[i]);</w:t>
        <w:br/>
        <w:t xml:space="preserve">    }</w:t>
        <w:br/>
        <w:t xml:space="preserve">    free(p);</w:t>
        <w:br/>
        <w:t>}</w:t>
        <w:br/>
      </w:r>
    </w:p>
    <w:bookmarkEnd w:id="174"/>
    <w:p>
      <w:pPr>
        <w:spacing w:after="50" w:line="360" w:lineRule="auto" w:beforeLines="100"/>
        <w:ind w:left="0"/>
        <w:jc w:val="left"/>
      </w:pPr>
      <w:r>
        <w:rPr>
          <w:rFonts w:ascii="宋体" w:hAnsi="Times New Roman" w:eastAsia="宋体"/>
          <w:b w:val="false"/>
          <w:i w:val="false"/>
          <w:color w:val="000000"/>
          <w:sz w:val="22"/>
        </w:rPr>
        <w:t xml:space="preserve">
   </w:t>
      </w:r>
    </w:p>
    <w:bookmarkStart w:name="k14Kr" w:id="175"/>
    <w:p>
      <w:pPr>
        <w:pStyle w:val="Heading4"/>
        <w:spacing w:after="50" w:line="360" w:lineRule="auto" w:beforeLines="100"/>
        <w:ind w:left="0"/>
        <w:jc w:val="left"/>
      </w:pPr>
      <w:r>
        <w:rPr>
          <w:rFonts w:ascii="宋体" w:hAnsi="Times New Roman" w:eastAsia="宋体"/>
        </w:rPr>
        <w:t>12）指针和动态内存malloc,calloc,realloc,free</w:t>
      </w:r>
    </w:p>
    <w:bookmarkEnd w:id="175"/>
    <w:bookmarkStart w:name="ucae6486c" w:id="176"/>
    <w:p>
      <w:pPr>
        <w:spacing w:after="50" w:line="360" w:lineRule="auto" w:beforeLines="100"/>
        <w:ind w:left="0"/>
        <w:jc w:val="left"/>
      </w:pPr>
      <w:r>
        <w:rPr>
          <w:rFonts w:ascii="宋体" w:hAnsi="Times New Roman" w:eastAsia="宋体"/>
          <w:b w:val="false"/>
          <w:i w:val="false"/>
          <w:color w:val="000000"/>
          <w:sz w:val="22"/>
        </w:rPr>
        <w:t>其中，malloc函数返回一个void*类型指针，void* malloc(size_t size)，其中，size_t表示unsigned int，即无符号整数，size可以表示为n*sizeof即单元个数与单元大小的乘积，不将返回的指针初始化。</w:t>
      </w:r>
    </w:p>
    <w:bookmarkEnd w:id="176"/>
    <w:bookmarkStart w:name="u84035709" w:id="177"/>
    <w:p>
      <w:pPr>
        <w:spacing w:after="50" w:line="360" w:lineRule="auto" w:beforeLines="100"/>
        <w:ind w:left="0"/>
        <w:jc w:val="left"/>
      </w:pPr>
      <w:r>
        <w:rPr>
          <w:rFonts w:ascii="宋体" w:hAnsi="Times New Roman" w:eastAsia="宋体"/>
          <w:b w:val="false"/>
          <w:i w:val="false"/>
          <w:color w:val="000000"/>
          <w:sz w:val="22"/>
        </w:rPr>
        <w:t>Calloc也是返回一个void*类型指针，void* calloc(int n,size_t size)，calloc函数只是将malloc函数中一起输入的size分为了两个参数n和单个单元的size，并且将返回的指针进行了初始化。</w:t>
      </w:r>
    </w:p>
    <w:bookmarkEnd w:id="177"/>
    <w:bookmarkStart w:name="u5f2154d3" w:id="178"/>
    <w:p>
      <w:pPr>
        <w:spacing w:after="50" w:line="360" w:lineRule="auto" w:beforeLines="100"/>
        <w:ind w:left="0"/>
        <w:jc w:val="left"/>
      </w:pPr>
      <w:r>
        <w:rPr>
          <w:rFonts w:ascii="宋体" w:hAnsi="Times New Roman" w:eastAsia="宋体"/>
          <w:b w:val="false"/>
          <w:i w:val="false"/>
          <w:color w:val="000000"/>
          <w:sz w:val="22"/>
        </w:rPr>
        <w:t>Realloc函数也是返回一个void*类型指针，他是对进行分配后的动态内存大小修改，即在已经用malloc后者calloc分配好的内存的基础上进行扩展或者缩小，如int *a = (int*)malloc(n*sizeof(int)),将这个内存进行改变为int *b = realloc(a,m*sizeof(int))，其中m*sizeof(int)为新的想要变化的内存大小。然后会将之前在a地址下的东西拷贝过去，并且地址分配如果是缩减即在原a的地址上进行缩减，要是扩展即如果在原a地址的基础上可以扩展到所需要的地址即在原地址上扩展，如果不够则需要另外寻找来寻找的地址，同时会释放之前的地址</w:t>
      </w:r>
      <w:r>
        <w:rPr>
          <w:rFonts w:ascii="宋体" w:hAnsi="Times New Roman" w:eastAsia="宋体"/>
          <w:b w:val="false"/>
          <w:i w:val="false"/>
          <w:color w:val="ff0000"/>
          <w:sz w:val="22"/>
        </w:rPr>
        <w:t>（但是对于部分编译器计算机，内存管理系统通常不会主动将超出新范围的部分初始化，而是会保留原内存块的数据，但这种方法不可取）</w:t>
      </w:r>
      <w:r>
        <w:rPr>
          <w:rFonts w:ascii="宋体" w:hAnsi="Times New Roman" w:eastAsia="宋体"/>
          <w:b w:val="false"/>
          <w:i w:val="false"/>
          <w:color w:val="000000"/>
          <w:sz w:val="22"/>
        </w:rPr>
        <w:t>。如果新的内存大小为0，则该语句相当于free(a)，即int *b = (int*)realloc(a,0);相当于free(a)，而当int *a = realloc(NULL,m*sizeof(int))等价于int *a = (int*)malloc(m*sizeof(int))。</w:t>
      </w:r>
    </w:p>
    <w:bookmarkEnd w:id="178"/>
    <w:bookmarkStart w:name="a2Xyf" w:id="1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main(void)</w:t>
        <w:br/>
        <w:t>{</w:t>
        <w:br/>
        <w:t xml:space="preserve">    int n;</w:t>
        <w:br/>
        <w:t xml:space="preserve">    printf("input your wanner array\n");</w:t>
        <w:br/>
        <w:t xml:space="preserve">    scanf("%d",&amp;n);</w:t>
        <w:br/>
        <w:t xml:space="preserve">    int *a = (int*)malloc(n*sizeof(int));  //int *a = (int*)calloc(n,sizeof(int));二者一样不过会初始化指针</w:t>
        <w:br/>
        <w:t xml:space="preserve">    for (int i = 0;i&lt;n;i++)</w:t>
        <w:br/>
        <w:t xml:space="preserve">    {</w:t>
        <w:br/>
        <w:t xml:space="preserve">        a[i] = i+1;</w:t>
        <w:br/>
        <w:t xml:space="preserve">    }</w:t>
        <w:br/>
        <w:t xml:space="preserve">    // free(a);</w:t>
        <w:br/>
        <w:t xml:space="preserve">    int *b = (int*)realloc(a,(n/2)*sizeof(int));</w:t>
        <w:br/>
        <w:t xml:space="preserve">    //int *b = (int*)realloc(NULL,(n/2)*sizeof(int));//相当于*a = (int*)malloc(n*sizeof(int));</w:t>
        <w:br/>
        <w:t xml:space="preserve">    //int *b = (int*)realloc(a,(n/2)*sizeof(int));//相当于free(a)</w:t>
        <w:br/>
        <w:t xml:space="preserve">    for (int j = 0;j&lt;n;j++)</w:t>
        <w:br/>
        <w:t xml:space="preserve">    {</w:t>
        <w:br/>
        <w:t xml:space="preserve">        printf("%d ",b[j]);</w:t>
        <w:br/>
        <w:t xml:space="preserve">    }</w:t>
        <w:br/>
        <w:t>}</w:t>
        <w:br/>
      </w:r>
    </w:p>
    <w:bookmarkEnd w:id="179"/>
    <w:p>
      <w:pPr>
        <w:spacing w:after="50" w:line="360" w:lineRule="auto" w:beforeLines="100"/>
        <w:ind w:left="0"/>
        <w:jc w:val="left"/>
      </w:pPr>
      <w:r>
        <w:rPr>
          <w:rFonts w:ascii="宋体" w:hAnsi="Times New Roman" w:eastAsia="宋体"/>
          <w:b w:val="false"/>
          <w:i w:val="false"/>
          <w:color w:val="000000"/>
          <w:sz w:val="22"/>
        </w:rPr>
        <w:t xml:space="preserve">
   </w:t>
      </w:r>
    </w:p>
    <w:bookmarkStart w:name="ufdcd8d0f" w:id="180"/>
    <w:p>
      <w:pPr>
        <w:spacing w:after="50" w:line="360" w:lineRule="auto" w:beforeLines="100"/>
        <w:ind w:left="0"/>
        <w:jc w:val="left"/>
      </w:pPr>
      <w:r>
        <w:rPr>
          <w:rFonts w:ascii="宋体" w:hAnsi="Times New Roman" w:eastAsia="宋体"/>
          <w:b w:val="false"/>
          <w:i w:val="false"/>
          <w:color w:val="000000"/>
          <w:sz w:val="22"/>
        </w:rPr>
        <w:t>二维数组，列不变的情况下改行数：</w:t>
      </w:r>
    </w:p>
    <w:bookmarkEnd w:id="180"/>
    <w:bookmarkStart w:name="T1qlV" w:id="1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main(void)</w:t>
        <w:br/>
        <w:t>{</w:t>
        <w:br/>
        <w:t xml:space="preserve">    int a[2][3] = {{1,2,3},{4,5,6}};</w:t>
        <w:br/>
        <w:t xml:space="preserve">    int **p = (int**)malloc(2*sizeof(int*));</w:t>
        <w:br/>
        <w:t xml:space="preserve">    for(int i=0;i&lt;2;i++)</w:t>
        <w:br/>
        <w:t xml:space="preserve">    {</w:t>
        <w:br/>
        <w:t xml:space="preserve">         p[i] = (int*)malloc(3*sizeof(int));</w:t>
        <w:br/>
        <w:t xml:space="preserve">    }</w:t>
        <w:br/>
        <w:t xml:space="preserve">    for(int i=0;i&lt;2;i++)</w:t>
        <w:br/>
        <w:t xml:space="preserve">    {</w:t>
        <w:br/>
        <w:t xml:space="preserve">        for(int j=0;j&lt;3;j++)</w:t>
        <w:br/>
        <w:t xml:space="preserve">        {</w:t>
        <w:br/>
        <w:t xml:space="preserve">            p[i][j] = a[i][j];</w:t>
        <w:br/>
        <w:t xml:space="preserve">        }</w:t>
        <w:br/>
        <w:t xml:space="preserve">    }</w:t>
        <w:br/>
        <w:t xml:space="preserve">    for(int i=0;i&lt;2;i++)</w:t>
        <w:br/>
        <w:t xml:space="preserve">    {</w:t>
        <w:br/>
        <w:t xml:space="preserve">        for(int j=0;j&lt;3;j++)</w:t>
        <w:br/>
        <w:t xml:space="preserve">        {</w:t>
        <w:br/>
        <w:t xml:space="preserve">            printf("%d ",p[i][j]);</w:t>
        <w:br/>
        <w:t xml:space="preserve">        }</w:t>
        <w:br/>
        <w:t xml:space="preserve">    }</w:t>
        <w:br/>
        <w:t xml:space="preserve">    printf("\n");</w:t>
        <w:br/>
        <w:t xml:space="preserve">    int **c = (int**)realloc(p,3*sizeof(int*));</w:t>
        <w:br/>
        <w:t xml:space="preserve">    if(c==NULL)</w:t>
        <w:br/>
        <w:t xml:space="preserve">    {</w:t>
        <w:br/>
        <w:t xml:space="preserve">        printf("application of memory defeat");//需要加内存申请成功的标志，因为有可能申请不成功</w:t>
        <w:br/>
        <w:t xml:space="preserve">    }</w:t>
        <w:br/>
        <w:t xml:space="preserve">    else</w:t>
        <w:br/>
        <w:t xml:space="preserve">    {</w:t>
        <w:br/>
        <w:t xml:space="preserve">        p=c;</w:t>
        <w:br/>
        <w:t xml:space="preserve">        p[2] = (int*)malloc(3*sizeof(int));//二级指针有两个存储空间，为其中的二级指针再申请所指向的空间。</w:t>
        <w:br/>
        <w:t xml:space="preserve">    }</w:t>
        <w:br/>
        <w:t xml:space="preserve">    for(int i=0;i&lt;3;i++)</w:t>
        <w:br/>
        <w:t xml:space="preserve">    {</w:t>
        <w:br/>
        <w:t xml:space="preserve">        for(int j=0;j&lt;3;j++)</w:t>
        <w:br/>
        <w:t xml:space="preserve">        {</w:t>
        <w:br/>
        <w:t xml:space="preserve">            printf("%d ",p[i][j]);</w:t>
        <w:br/>
        <w:t xml:space="preserve">        }</w:t>
        <w:br/>
        <w:t xml:space="preserve">    }</w:t>
        <w:br/>
        <w:t xml:space="preserve">    for(int i =0;i&lt;3;i++)</w:t>
        <w:br/>
        <w:t xml:space="preserve">    {</w:t>
        <w:br/>
        <w:t xml:space="preserve">        free(p[i]);释放内存由内向外释放内存，首先释放最内部的内存，即一级指针指向的地址，再释放二级指针所指向的地址。</w:t>
        <w:br/>
        <w:t xml:space="preserve">    }</w:t>
        <w:br/>
        <w:t>free(p);</w:t>
        <w:br/>
        <w:t>}</w:t>
        <w:br/>
      </w:r>
    </w:p>
    <w:bookmarkEnd w:id="181"/>
    <w:p>
      <w:pPr>
        <w:spacing w:after="50" w:line="360" w:lineRule="auto" w:beforeLines="100"/>
        <w:ind w:left="0"/>
        <w:jc w:val="left"/>
      </w:pPr>
      <w:r>
        <w:rPr>
          <w:rFonts w:ascii="宋体" w:hAnsi="Times New Roman" w:eastAsia="宋体"/>
          <w:b w:val="false"/>
          <w:i w:val="false"/>
          <w:color w:val="000000"/>
          <w:sz w:val="22"/>
        </w:rPr>
        <w:t xml:space="preserve">
   </w:t>
      </w:r>
    </w:p>
    <w:bookmarkStart w:name="ue8d129b6" w:id="182"/>
    <w:p>
      <w:pPr>
        <w:spacing w:after="50" w:line="360" w:lineRule="auto" w:beforeLines="100"/>
        <w:ind w:left="0"/>
        <w:jc w:val="left"/>
      </w:pPr>
      <w:r>
        <w:rPr>
          <w:rFonts w:ascii="宋体" w:hAnsi="Times New Roman" w:eastAsia="宋体"/>
          <w:b w:val="false"/>
          <w:i w:val="false"/>
          <w:color w:val="000000"/>
          <w:sz w:val="22"/>
        </w:rPr>
        <w:t>行不变的情况下对列的扩充：</w:t>
      </w:r>
    </w:p>
    <w:bookmarkEnd w:id="182"/>
    <w:bookmarkStart w:name="AapNH" w:id="1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main(void)</w:t>
        <w:br/>
        <w:t>{</w:t>
        <w:br/>
        <w:t xml:space="preserve">    int a[2][3] = {{1,2,6},{3,4,5}};</w:t>
        <w:br/>
        <w:t xml:space="preserve">    int **p = (int**)malloc(2*sizeof(int*));</w:t>
        <w:br/>
        <w:t xml:space="preserve">    for(int i=0;i&lt;2;i++)</w:t>
        <w:br/>
        <w:t xml:space="preserve">    {</w:t>
        <w:br/>
        <w:t xml:space="preserve">        p[i] = (int*)malloc(3*sizeof(int));</w:t>
        <w:br/>
        <w:t xml:space="preserve">    }</w:t>
        <w:br/>
        <w:t xml:space="preserve">    for(int i=0;i&lt;2;i++)</w:t>
        <w:br/>
        <w:t xml:space="preserve">    {</w:t>
        <w:br/>
        <w:t xml:space="preserve">        for(int j=0;j&lt;3;j++)</w:t>
        <w:br/>
        <w:t xml:space="preserve">        {</w:t>
        <w:br/>
        <w:t xml:space="preserve">            p[i][j]=a[i][j];</w:t>
        <w:br/>
        <w:t xml:space="preserve">        }</w:t>
        <w:br/>
        <w:t xml:space="preserve">    }</w:t>
        <w:br/>
        <w:t xml:space="preserve">    for(int i=0;i&lt;2;i++)</w:t>
        <w:br/>
        <w:t xml:space="preserve">    {</w:t>
        <w:br/>
        <w:t xml:space="preserve">        for(int j=0;j&lt;3;j++)</w:t>
        <w:br/>
        <w:t xml:space="preserve">        {</w:t>
        <w:br/>
        <w:t xml:space="preserve">            printf("%d ",p[i][j]);</w:t>
        <w:br/>
        <w:t xml:space="preserve">        }</w:t>
        <w:br/>
        <w:t xml:space="preserve">    }</w:t>
        <w:br/>
        <w:t xml:space="preserve">    printf("\n");</w:t>
        <w:br/>
        <w:t xml:space="preserve">    for(int i=0;i&lt;2;i++)</w:t>
        <w:br/>
        <w:t xml:space="preserve">    {</w:t>
        <w:br/>
        <w:t xml:space="preserve">        p[i] = (int*)realloc(p[i],4*sizeof(int));</w:t>
        <w:br/>
        <w:t xml:space="preserve">    }</w:t>
        <w:br/>
        <w:t xml:space="preserve">    if(*p==NULL)</w:t>
        <w:br/>
        <w:t xml:space="preserve">    {</w:t>
        <w:br/>
        <w:t xml:space="preserve">        printf("application of memory defeat");</w:t>
        <w:br/>
        <w:t xml:space="preserve">    }</w:t>
        <w:br/>
        <w:t xml:space="preserve">    // else</w:t>
        <w:br/>
        <w:t xml:space="preserve">    // {</w:t>
        <w:br/>
        <w:t xml:space="preserve">    //  p = c;</w:t>
        <w:br/>
        <w:t xml:space="preserve">    // }</w:t>
        <w:br/>
        <w:t xml:space="preserve">    for(int i=0;i&lt;2;i++)</w:t>
        <w:br/>
        <w:t xml:space="preserve">    {</w:t>
        <w:br/>
        <w:t xml:space="preserve">        for(int j=0;j&lt;4;j++)</w:t>
        <w:br/>
        <w:t xml:space="preserve">        {</w:t>
        <w:br/>
        <w:t xml:space="preserve">            printf("%d ",p[i][j]);</w:t>
        <w:br/>
        <w:t xml:space="preserve">        }</w:t>
        <w:br/>
        <w:t xml:space="preserve">    }</w:t>
        <w:br/>
        <w:t xml:space="preserve">    for(int i=0;i&lt;4;i++)</w:t>
        <w:br/>
        <w:t xml:space="preserve">    {</w:t>
        <w:br/>
        <w:t xml:space="preserve">        free(p[i]);</w:t>
        <w:br/>
        <w:t xml:space="preserve">    }</w:t>
        <w:br/>
        <w:t xml:space="preserve">    free(p);</w:t>
        <w:br/>
        <w:t>}</w:t>
        <w:br/>
      </w:r>
    </w:p>
    <w:bookmarkEnd w:id="183"/>
    <w:p>
      <w:pPr>
        <w:spacing w:after="50" w:line="360" w:lineRule="auto" w:beforeLines="100"/>
        <w:ind w:left="0"/>
        <w:jc w:val="left"/>
      </w:pPr>
      <w:r>
        <w:rPr>
          <w:rFonts w:ascii="宋体" w:hAnsi="Times New Roman" w:eastAsia="宋体"/>
          <w:b w:val="false"/>
          <w:i w:val="false"/>
          <w:color w:val="000000"/>
          <w:sz w:val="22"/>
        </w:rPr>
        <w:t xml:space="preserve">
   </w:t>
      </w:r>
    </w:p>
    <w:bookmarkStart w:name="u248e1ae4" w:id="184"/>
    <w:p>
      <w:pPr>
        <w:spacing w:after="50" w:line="360" w:lineRule="auto" w:beforeLines="100"/>
        <w:ind w:left="0"/>
        <w:jc w:val="left"/>
      </w:pPr>
      <w:r>
        <w:rPr>
          <w:rFonts w:ascii="宋体" w:hAnsi="Times New Roman" w:eastAsia="宋体"/>
          <w:b w:val="false"/>
          <w:i w:val="false"/>
          <w:color w:val="000000"/>
          <w:sz w:val="22"/>
        </w:rPr>
        <w:t>对行变更好记得对于新申请的指向一维数组的指针进行地址分配，及对于新增的列进行分配地址，对于列变行不变，只需要重新对指向整形指针的内存块分配地址即可。</w:t>
      </w:r>
    </w:p>
    <w:bookmarkEnd w:id="184"/>
    <w:bookmarkStart w:name="GcFfC" w:id="185"/>
    <w:p>
      <w:pPr>
        <w:pStyle w:val="Heading4"/>
        <w:spacing w:after="50" w:line="360" w:lineRule="auto" w:beforeLines="100"/>
        <w:ind w:left="0"/>
        <w:jc w:val="left"/>
      </w:pPr>
      <w:r>
        <w:rPr>
          <w:rFonts w:ascii="宋体" w:hAnsi="Times New Roman" w:eastAsia="宋体"/>
        </w:rPr>
        <w:t>13）指针和动态内存-内存泄漏</w:t>
      </w:r>
    </w:p>
    <w:bookmarkEnd w:id="185"/>
    <w:bookmarkStart w:name="u12646b68" w:id="186"/>
    <w:p>
      <w:pPr>
        <w:spacing w:after="50" w:line="360" w:lineRule="auto" w:beforeLines="100"/>
        <w:ind w:left="0"/>
        <w:jc w:val="left"/>
      </w:pPr>
      <w:r>
        <w:rPr>
          <w:rFonts w:ascii="宋体" w:hAnsi="Times New Roman" w:eastAsia="宋体"/>
          <w:b w:val="false"/>
          <w:i w:val="false"/>
          <w:color w:val="000000"/>
          <w:sz w:val="22"/>
        </w:rPr>
        <w:t>内存泄漏是由于heap堆中未使用或者未引用的内存块引起的，即每次通过malloc申请的的内存块未得到释放导致的。而栈中最多会发生栈溢出，因为栈的大小都是固定的，并且在栈中函数调用完以后会自动的清除之前的内存。所以不会发生内存泄漏。</w:t>
      </w:r>
    </w:p>
    <w:bookmarkEnd w:id="186"/>
    <w:bookmarkStart w:name="u1e2a067e" w:id="187"/>
    <w:p>
      <w:pPr>
        <w:spacing w:after="50" w:line="360" w:lineRule="auto" w:beforeLines="100"/>
        <w:ind w:left="0"/>
        <w:jc w:val="left"/>
      </w:pPr>
      <w:r>
        <w:rPr>
          <w:rFonts w:ascii="宋体" w:hAnsi="Times New Roman" w:eastAsia="宋体"/>
          <w:b w:val="false"/>
          <w:i w:val="false"/>
          <w:color w:val="000000"/>
          <w:sz w:val="22"/>
        </w:rPr>
        <w:t>Example</w:t>
      </w:r>
    </w:p>
    <w:bookmarkEnd w:id="187"/>
    <w:bookmarkStart w:name="iR781" w:id="1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#include "time.h"</w:t>
        <w:br/>
        <w:t>extern void play(int bet);</w:t>
        <w:br/>
        <w:t>int cash = 100;</w:t>
        <w:br/>
        <w:t>int main(void)</w:t>
        <w:br/>
        <w:t>{</w:t>
        <w:br/>
        <w:t xml:space="preserve">    printf("welcome to virtual game\n");</w:t>
        <w:br/>
        <w:t xml:space="preserve">    printf("total cash is %d\n",cash); </w:t>
        <w:br/>
        <w:t xml:space="preserve">    int bet;</w:t>
        <w:br/>
        <w:t xml:space="preserve">    while(cash&gt;0)</w:t>
        <w:br/>
        <w:t xml:space="preserve">    {</w:t>
        <w:br/>
        <w:t xml:space="preserve">        scanf("%d",&amp;bet);</w:t>
        <w:br/>
        <w:t xml:space="preserve">        if(bet==0 || bet &gt; cash)</w:t>
        <w:br/>
        <w:t xml:space="preserve">        break;</w:t>
        <w:br/>
        <w:t xml:space="preserve">        play(bet);</w:t>
        <w:br/>
        <w:t xml:space="preserve">        printf("***************************\n");</w:t>
        <w:br/>
        <w:t xml:space="preserve">    }</w:t>
        <w:br/>
        <w:t>}</w:t>
        <w:br/>
        <w:t>void play(int bet)</w:t>
        <w:br/>
        <w:t>{</w:t>
        <w:br/>
        <w:t>char c[3] = {'j','q','k'};</w:t>
        <w:br/>
        <w:t>//char c* = (char*)malloc(3*sizeof(char));</w:t>
        <w:br/>
        <w:t>//c[0] = 'j';</w:t>
        <w:br/>
        <w:t>//c[0] = 'q';</w:t>
        <w:br/>
        <w:t>//c[0] = 'k';</w:t>
        <w:br/>
        <w:t xml:space="preserve">    printf("shuffling...\n");</w:t>
        <w:br/>
        <w:t xml:space="preserve">    srand(time(NULL));//generate a seeding number</w:t>
        <w:br/>
        <w:t xml:space="preserve">    for(int i = 0;i&lt;3;i++)</w:t>
        <w:br/>
        <w:t xml:space="preserve">    {</w:t>
        <w:br/>
        <w:t xml:space="preserve">        int x = rand() % 3;//rand函数产生随机数，对3取余，保证0，1，2为所取值</w:t>
        <w:br/>
        <w:t xml:space="preserve">        int y = rand() % 3;</w:t>
        <w:br/>
        <w:t xml:space="preserve">        char temp = c[x];</w:t>
        <w:br/>
        <w:t xml:space="preserve">        c[x] = c[y];</w:t>
        <w:br/>
        <w:t xml:space="preserve">        c[y] = temp;</w:t>
        <w:br/>
        <w:t xml:space="preserve">    }</w:t>
        <w:br/>
        <w:t xml:space="preserve">    int playerguess;</w:t>
        <w:br/>
        <w:t xml:space="preserve">    printf("where is the queen -1,2 or 3?\n");</w:t>
        <w:br/>
        <w:t xml:space="preserve">    scanf("%d",&amp;playerguess);</w:t>
        <w:br/>
        <w:t xml:space="preserve">    if(c[playerguess - 1] == 'q')</w:t>
        <w:br/>
        <w:t xml:space="preserve">    {</w:t>
        <w:br/>
        <w:t xml:space="preserve">        cash += 3*bet;</w:t>
        <w:br/>
        <w:t xml:space="preserve">        printf("you win! the result is %c,%c,%c\n,total cash = %d\n",c[0],c[1],c[2],cash);</w:t>
        <w:br/>
        <w:t xml:space="preserve">    }</w:t>
        <w:br/>
        <w:t xml:space="preserve">    else</w:t>
        <w:br/>
        <w:t xml:space="preserve">    {</w:t>
        <w:br/>
        <w:t xml:space="preserve">        cash -= 3*bet;</w:t>
        <w:br/>
        <w:t xml:space="preserve">        printf("you lose! the result is %c,%c,%c\n,total cash = %d\n",c[0],c[1],c[2],cash);</w:t>
        <w:br/>
        <w:t>}</w:t>
        <w:br/>
        <w:t>//free(c);</w:t>
        <w:br/>
        <w:t>}</w:t>
        <w:br/>
      </w:r>
    </w:p>
    <w:bookmarkEnd w:id="188"/>
    <w:p>
      <w:pPr>
        <w:spacing w:after="50" w:line="360" w:lineRule="auto" w:beforeLines="100"/>
        <w:ind w:left="0"/>
        <w:jc w:val="left"/>
      </w:pPr>
      <w:r>
        <w:rPr>
          <w:rFonts w:ascii="宋体" w:hAnsi="Times New Roman" w:eastAsia="宋体"/>
          <w:b w:val="false"/>
          <w:i w:val="false"/>
          <w:color w:val="000000"/>
          <w:sz w:val="22"/>
        </w:rPr>
        <w:t xml:space="preserve">
   </w:t>
      </w:r>
    </w:p>
    <w:bookmarkStart w:name="ud444edf2" w:id="189"/>
    <w:bookmarkEnd w:id="189"/>
    <w:bookmarkStart w:name="uddf5f08a" w:id="190"/>
    <w:p>
      <w:pPr>
        <w:spacing w:after="50" w:line="360" w:lineRule="auto" w:beforeLines="100"/>
        <w:ind w:left="0"/>
        <w:jc w:val="left"/>
      </w:pPr>
      <w:r>
        <w:rPr>
          <w:rFonts w:ascii="宋体" w:hAnsi="Times New Roman" w:eastAsia="宋体"/>
          <w:b w:val="false"/>
          <w:i w:val="false"/>
          <w:color w:val="000000"/>
          <w:sz w:val="22"/>
        </w:rPr>
        <w:t xml:space="preserve"> 其中对于子函数的调用，运用栈内存每次调用后会自动的释放内存，而运用动态内存即在堆上进行内存分配需要主动的去释放内存。对于%s用于输出字符串，而运用%c输出字符。</w:t>
      </w:r>
    </w:p>
    <w:bookmarkEnd w:id="190"/>
    <w:bookmarkStart w:name="u50177ad8" w:id="191"/>
    <w:p>
      <w:pPr>
        <w:spacing w:after="50" w:line="360" w:lineRule="auto" w:beforeLines="100"/>
        <w:ind w:left="0"/>
        <w:jc w:val="left"/>
      </w:pPr>
      <w:r>
        <w:rPr>
          <w:rFonts w:ascii="宋体" w:hAnsi="Times New Roman" w:eastAsia="宋体"/>
          <w:b w:val="false"/>
          <w:i w:val="false"/>
          <w:color w:val="000000"/>
          <w:sz w:val="22"/>
        </w:rPr>
        <w:t>对于其中的随机数函数scand(time(NULL))和rand()，而这需要配合使用，因为对于电脑来说，计算机并不能产生随机数，而是一些写好的无规则数，将这些无规则的数字n等份，然后给着n等分的数进行编号，通过scand()函数来取得这些编号，但是对于scand()如果不加以参数，他将会一直读取同一组数，为了使他更加随机，那么就需要给他加种子数，即用time(NULL)来实现种子数的变化进而一直变化。</w:t>
      </w:r>
    </w:p>
    <w:bookmarkEnd w:id="191"/>
    <w:bookmarkStart w:name="u35cf0bda" w:id="192"/>
    <w:p>
      <w:pPr>
        <w:spacing w:after="50" w:line="360" w:lineRule="auto" w:beforeLines="100"/>
        <w:ind w:left="0"/>
        <w:jc w:val="left"/>
      </w:pPr>
      <w:r>
        <w:rPr>
          <w:rFonts w:ascii="宋体" w:hAnsi="Times New Roman" w:eastAsia="宋体"/>
          <w:b w:val="false"/>
          <w:i w:val="false"/>
          <w:color w:val="ff0000"/>
          <w:sz w:val="22"/>
        </w:rPr>
        <w:t>（记忆版本）</w:t>
      </w:r>
    </w:p>
    <w:bookmarkEnd w:id="192"/>
    <w:bookmarkStart w:name="ihfYB" w:id="1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#include "time.h"</w:t>
        <w:br/>
        <w:t>extern void play(int bet);</w:t>
        <w:br/>
        <w:t>int cash = 100;</w:t>
        <w:br/>
        <w:t>int main(void)</w:t>
        <w:br/>
        <w:t>{</w:t>
        <w:br/>
        <w:t xml:space="preserve">    int bet;</w:t>
        <w:br/>
        <w:t xml:space="preserve">    printf("welcome to virual game!\n");</w:t>
        <w:br/>
        <w:t xml:space="preserve">    while(cash&gt;0)</w:t>
        <w:br/>
        <w:t xml:space="preserve">    {</w:t>
        <w:br/>
        <w:t xml:space="preserve">        printf("your current total cash is %d\n",cash);</w:t>
        <w:br/>
        <w:t xml:space="preserve">        printf("please input your bet cash?\n");</w:t>
        <w:br/>
        <w:t xml:space="preserve">        scanf("%d",&amp;bet);</w:t>
        <w:br/>
        <w:t xml:space="preserve">        if(bet==0||bet&gt;cash)</w:t>
        <w:br/>
        <w:t xml:space="preserve">        {</w:t>
        <w:br/>
        <w:t xml:space="preserve">            printf("please input right number\n");</w:t>
        <w:br/>
        <w:t xml:space="preserve">        }</w:t>
        <w:br/>
        <w:t xml:space="preserve">        play(bet);</w:t>
        <w:br/>
        <w:t xml:space="preserve">        printf("***********************\n");</w:t>
        <w:br/>
        <w:t xml:space="preserve">    }</w:t>
        <w:br/>
        <w:t>}</w:t>
        <w:br/>
        <w:t>void play(int bet)</w:t>
        <w:br/>
        <w:t>{</w:t>
        <w:br/>
        <w:t xml:space="preserve">    char *a = (char*)malloc(3*sizeof(char));</w:t>
        <w:br/>
        <w:t xml:space="preserve">    a[0] = 'j';</w:t>
        <w:br/>
        <w:t xml:space="preserve">    a[1] = 'q';</w:t>
        <w:br/>
        <w:t xml:space="preserve">    a[2] = 'k';</w:t>
        <w:br/>
        <w:t xml:space="preserve">    printf("having three roles are distributed three position\n");</w:t>
        <w:br/>
        <w:t xml:space="preserve">    printf("shuffling------\n");</w:t>
        <w:br/>
        <w:t xml:space="preserve">    srand(time(NULL));</w:t>
        <w:br/>
        <w:t xml:space="preserve">    char temp;</w:t>
        <w:br/>
        <w:t xml:space="preserve">    for (int i = 0; i &lt; 5; i++)</w:t>
        <w:br/>
        <w:t xml:space="preserve">    {</w:t>
        <w:br/>
        <w:t xml:space="preserve">        int x = rand() % 3;</w:t>
        <w:br/>
        <w:t xml:space="preserve">        int y = rand() % 3;</w:t>
        <w:br/>
        <w:t xml:space="preserve">        temp = a[x];</w:t>
        <w:br/>
        <w:t xml:space="preserve">        a[x] = a[y];</w:t>
        <w:br/>
        <w:t xml:space="preserve">        a[y] = temp;</w:t>
        <w:br/>
        <w:t xml:space="preserve">    }</w:t>
        <w:br/>
        <w:t xml:space="preserve">    printf("plase guess which position is the queen?-1,2 or 3\n");</w:t>
        <w:br/>
        <w:t xml:space="preserve">    int position;</w:t>
        <w:br/>
        <w:t xml:space="preserve">    scanf("%d", &amp;position);</w:t>
        <w:br/>
        <w:t xml:space="preserve">    if(a[position-1]=='q')</w:t>
        <w:br/>
        <w:t xml:space="preserve">    {</w:t>
        <w:br/>
        <w:t xml:space="preserve">        cash += 3*bet;</w:t>
        <w:br/>
        <w:t xml:space="preserve">        printf("you win! the position is %c,%c,%c\n",a[0],a[1],a[2]);</w:t>
        <w:br/>
        <w:t xml:space="preserve">    } </w:t>
        <w:br/>
        <w:t xml:space="preserve">    else</w:t>
        <w:br/>
        <w:t xml:space="preserve">    {</w:t>
        <w:br/>
        <w:t xml:space="preserve">        cash -= 3*bet;</w:t>
        <w:br/>
        <w:t xml:space="preserve">        printf("you lose! the position is %c,%c,%c\n",a[0],a[1],a[2]);</w:t>
        <w:br/>
        <w:t xml:space="preserve">    }  </w:t>
        <w:br/>
        <w:t xml:space="preserve">    free(a);</w:t>
        <w:br/>
        <w:t>}</w:t>
        <w:br/>
      </w:r>
    </w:p>
    <w:bookmarkEnd w:id="193"/>
    <w:p>
      <w:pPr>
        <w:spacing w:after="50" w:line="360" w:lineRule="auto" w:beforeLines="100"/>
        <w:ind w:left="0"/>
        <w:jc w:val="left"/>
      </w:pPr>
      <w:r>
        <w:rPr>
          <w:rFonts w:ascii="宋体" w:hAnsi="Times New Roman" w:eastAsia="宋体"/>
          <w:b w:val="false"/>
          <w:i w:val="false"/>
          <w:color w:val="000000"/>
          <w:sz w:val="22"/>
        </w:rPr>
        <w:t xml:space="preserve">
   </w:t>
      </w:r>
    </w:p>
    <w:bookmarkStart w:name="UeM5z" w:id="194"/>
    <w:p>
      <w:pPr>
        <w:pStyle w:val="Heading4"/>
        <w:spacing w:after="50" w:line="360" w:lineRule="auto" w:beforeLines="100"/>
        <w:ind w:left="0"/>
        <w:jc w:val="left"/>
      </w:pPr>
      <w:r>
        <w:rPr>
          <w:rFonts w:ascii="宋体" w:hAnsi="Times New Roman" w:eastAsia="宋体"/>
        </w:rPr>
        <w:t>14）函数返回指针</w:t>
      </w:r>
    </w:p>
    <w:bookmarkEnd w:id="194"/>
    <w:bookmarkStart w:name="z5OQB" w:id="1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extern int *add(int *a, int *b);//函数指针的运用，是因为返回值是一个指针</w:t>
        <w:br/>
        <w:t>int main(void)</w:t>
        <w:br/>
        <w:t>{</w:t>
        <w:br/>
        <w:t xml:space="preserve">    int a = 5, b = 6;</w:t>
        <w:br/>
        <w:t xml:space="preserve">    int *ptr = add(&amp;a,&amp;b);</w:t>
        <w:br/>
        <w:t>printf("the sum is %d",*ptr);</w:t>
        <w:br/>
        <w:t>free(ptr);</w:t>
        <w:br/>
        <w:t>}</w:t>
        <w:br/>
        <w:t>int *add(int *a,int *b)</w:t>
        <w:br/>
        <w:t>{</w:t>
        <w:br/>
        <w:t xml:space="preserve">    int *c = (int*)malloc(sizeof(int));//运用动态内存是因为对于栈来说，局部地址或者局部变量可以从下往上传，而不能从上往下传</w:t>
        <w:br/>
        <w:t xml:space="preserve">    *c = *a+*b;</w:t>
        <w:br/>
        <w:t xml:space="preserve">    return c;</w:t>
        <w:br/>
        <w:t>}</w:t>
        <w:br/>
      </w:r>
    </w:p>
    <w:bookmarkEnd w:id="195"/>
    <w:p>
      <w:pPr>
        <w:spacing w:after="50" w:line="360" w:lineRule="auto" w:beforeLines="100"/>
        <w:ind w:left="0"/>
        <w:jc w:val="left"/>
      </w:pPr>
      <w:r>
        <w:rPr>
          <w:rFonts w:ascii="宋体" w:hAnsi="Times New Roman" w:eastAsia="宋体"/>
          <w:b w:val="false"/>
          <w:i w:val="false"/>
          <w:color w:val="000000"/>
          <w:sz w:val="22"/>
        </w:rPr>
        <w:t xml:space="preserve">
   </w:t>
      </w:r>
    </w:p>
    <w:bookmarkStart w:name="u7e012b3d" w:id="196"/>
    <w:p>
      <w:pPr>
        <w:spacing w:after="50" w:line="360" w:lineRule="auto" w:beforeLines="100"/>
        <w:ind w:left="0"/>
        <w:jc w:val="left"/>
      </w:pPr>
      <w:r>
        <w:rPr>
          <w:rFonts w:ascii="宋体" w:hAnsi="Times New Roman" w:eastAsia="宋体"/>
          <w:b w:val="false"/>
          <w:i w:val="false"/>
          <w:color w:val="000000"/>
          <w:sz w:val="22"/>
        </w:rPr>
        <w:t xml:space="preserve"> 对于其中的函数，首先，extern int *add(int *a, int *b);表示声明了一个外部函数，使得其他函数可以调用它，其中，int* add(int* a, int* b)表示申明了一个函数指针，该函数，接受两个整型指针作为输入后，并返回一个指向整数的指针。</w:t>
      </w:r>
    </w:p>
    <w:bookmarkEnd w:id="196"/>
    <w:bookmarkStart w:name="u02d98550" w:id="197"/>
    <w:p>
      <w:pPr>
        <w:spacing w:after="50" w:line="360" w:lineRule="auto" w:beforeLines="100"/>
        <w:ind w:left="0"/>
        <w:jc w:val="left"/>
      </w:pPr>
      <w:r>
        <w:rPr>
          <w:rFonts w:ascii="宋体" w:hAnsi="Times New Roman" w:eastAsia="宋体"/>
          <w:b w:val="false"/>
          <w:i w:val="false"/>
          <w:color w:val="000000"/>
          <w:sz w:val="22"/>
        </w:rPr>
        <w:t xml:space="preserve"> 对于int *add(int *a, int *b)子函数内部，首先，要明白栈是一个先进后出的运行结构，首先，当main函数被调用时，栈在最底部为main函数分配地址空间，该空间不可以改变大小，然后，面函数调用add函数，该函数在栈中位于main函数的上方，add函数可以访问到main函数中的局部变量，而当add函数运行完以后，计算机会释放add函数所使用过的空间，但计算机可能没有重写或清除，add函数的局部变量使用过的地址所存储的数据。因此如果对返回的子函数中使用过的栈中的地址进行解引用也有可能得到想要的数据。</w:t>
      </w:r>
    </w:p>
    <w:bookmarkEnd w:id="197"/>
    <w:bookmarkStart w:name="uf25117a5" w:id="198"/>
    <w:p>
      <w:pPr>
        <w:spacing w:after="50" w:line="360" w:lineRule="auto" w:beforeLines="100"/>
        <w:ind w:left="0"/>
        <w:jc w:val="left"/>
      </w:pPr>
      <w:r>
        <w:rPr>
          <w:rFonts w:ascii="宋体" w:hAnsi="Times New Roman" w:eastAsia="宋体"/>
          <w:b w:val="false"/>
          <w:i w:val="false"/>
          <w:color w:val="000000"/>
          <w:sz w:val="22"/>
        </w:rPr>
        <w:t xml:space="preserve"> 对于栈中，局部变量或者传引用只可以从下往上传，而不可以从上往下传，因此，为了使得栈中的被调用子函数的数值可以被运用，要注意返回值的运用条件，</w:t>
      </w:r>
      <w:r>
        <w:rPr>
          <w:rFonts w:ascii="宋体" w:hAnsi="Times New Roman" w:eastAsia="宋体"/>
          <w:b w:val="false"/>
          <w:i w:val="false"/>
          <w:color w:val="ff0000"/>
          <w:sz w:val="22"/>
        </w:rPr>
        <w:t>首先，对于返回值不会随着值函数的结束而被清除，因为，返回值通常存储在寄存器或者一些其他的特殊位置，如，堆栈，堆内存（对于数据特别的结构体），因此子函数的生命周期结束以后还是可以被访问到，但也仅限于调用函数可以访问，其他函数不可以访问。</w:t>
      </w:r>
      <w:r>
        <w:rPr>
          <w:rFonts w:ascii="宋体" w:hAnsi="Times New Roman" w:eastAsia="宋体"/>
          <w:b w:val="false"/>
          <w:i w:val="false"/>
          <w:color w:val="000000"/>
          <w:sz w:val="22"/>
        </w:rPr>
        <w:t>所以，对于返回值为具体数值时可以不用管内存的情况，但对于返回值为一个地址时就需要注意数据存储内存了，因为，在子函数中运行结束以后，返回了一个计算得到的数据的指针，如果这个指针是指向了子函数中的局部变量，那么他就有可能在主函数中解引用时得不到想要的值，因为返回了地址，党对这个地址解引用时，子函数对应的栈帧已经被释放了，能解引用想要的值，也只是运气好。所以，对于子函数中数据，如果要选择返回指针，一般要选择存储在heap或者global中。</w:t>
      </w:r>
    </w:p>
    <w:bookmarkEnd w:id="198"/>
    <w:bookmarkStart w:name="ECLuj" w:id="199"/>
    <w:p>
      <w:pPr>
        <w:pStyle w:val="Heading4"/>
        <w:spacing w:after="50" w:line="360" w:lineRule="auto" w:beforeLines="100"/>
        <w:ind w:left="0"/>
        <w:jc w:val="left"/>
      </w:pPr>
      <w:r>
        <w:rPr>
          <w:rFonts w:ascii="宋体" w:hAnsi="Times New Roman" w:eastAsia="宋体"/>
        </w:rPr>
        <w:t>15）函数指针</w:t>
      </w:r>
    </w:p>
    <w:bookmarkEnd w:id="199"/>
    <w:bookmarkStart w:name="uacd27705" w:id="200"/>
    <w:p>
      <w:pPr>
        <w:spacing w:after="50" w:line="360" w:lineRule="auto" w:beforeLines="100"/>
        <w:ind w:left="0"/>
        <w:jc w:val="both"/>
      </w:pPr>
      <w:r>
        <w:rPr>
          <w:rFonts w:ascii="宋体" w:hAnsi="Times New Roman" w:eastAsia="宋体"/>
          <w:b w:val="false"/>
          <w:i w:val="false"/>
          <w:color w:val="000000"/>
          <w:sz w:val="24"/>
          <w:shd w:fill="ffffff"/>
        </w:rPr>
        <w:t>所谓函数指针即定义一个指向函数的指针变量，定义的格式如下：</w:t>
      </w:r>
    </w:p>
    <w:bookmarkEnd w:id="200"/>
    <w:bookmarkStart w:name="jktjo" w:id="2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(*p)(int x, int  y);  //注意：这里的括号不能掉，因为括号()的运算优先级比解引用运算符*高.</w:t>
        <w:br/>
      </w:r>
    </w:p>
    <w:bookmarkEnd w:id="201"/>
    <w:p>
      <w:pPr>
        <w:spacing w:after="50" w:line="360" w:lineRule="auto" w:beforeLines="100"/>
        <w:ind w:left="0"/>
        <w:jc w:val="left"/>
      </w:pPr>
      <w:r>
        <w:rPr>
          <w:rFonts w:ascii="宋体" w:hAnsi="Times New Roman" w:eastAsia="宋体"/>
          <w:b w:val="false"/>
          <w:i w:val="false"/>
          <w:color w:val="000000"/>
          <w:sz w:val="22"/>
        </w:rPr>
        <w:t xml:space="preserve">
   </w:t>
      </w:r>
    </w:p>
    <w:bookmarkStart w:name="ua137bd6b" w:id="202"/>
    <w:p>
      <w:pPr>
        <w:spacing w:after="50" w:line="360" w:lineRule="auto" w:beforeLines="100"/>
        <w:ind w:left="0"/>
        <w:jc w:val="both"/>
      </w:pPr>
      <w:r>
        <w:rPr>
          <w:rFonts w:ascii="宋体" w:hAnsi="Times New Roman" w:eastAsia="宋体"/>
          <w:b w:val="false"/>
          <w:i w:val="false"/>
          <w:color w:val="000000"/>
          <w:sz w:val="24"/>
          <w:shd w:fill="ffffff"/>
        </w:rPr>
        <w:t>这个函数的类型是有两个整型参数，返回值是个整型。对应的</w:t>
      </w:r>
      <w:r>
        <w:rPr>
          <w:rFonts w:ascii="宋体" w:hAnsi="Times New Roman" w:eastAsia="宋体"/>
          <w:b/>
          <w:i w:val="false"/>
          <w:color w:val="f33b45"/>
          <w:sz w:val="24"/>
          <w:shd w:fill="ffffff"/>
        </w:rPr>
        <w:t>函数指针类型</w:t>
      </w:r>
      <w:r>
        <w:rPr>
          <w:rFonts w:ascii="宋体" w:hAnsi="Times New Roman" w:eastAsia="宋体"/>
          <w:b w:val="false"/>
          <w:i w:val="false"/>
          <w:color w:val="000000"/>
          <w:sz w:val="24"/>
          <w:shd w:fill="ffffff"/>
        </w:rPr>
        <w:t>：</w:t>
      </w:r>
    </w:p>
    <w:bookmarkEnd w:id="202"/>
    <w:bookmarkStart w:name="khDXe" w:id="20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int (*) (int a, int b);  </w:t>
        <w:br/>
      </w:r>
    </w:p>
    <w:bookmarkEnd w:id="203"/>
    <w:p>
      <w:pPr>
        <w:spacing w:after="50" w:line="360" w:lineRule="auto" w:beforeLines="100"/>
        <w:ind w:left="0"/>
        <w:jc w:val="left"/>
      </w:pPr>
      <w:r>
        <w:rPr>
          <w:rFonts w:ascii="宋体" w:hAnsi="Times New Roman" w:eastAsia="宋体"/>
          <w:b w:val="false"/>
          <w:i w:val="false"/>
          <w:color w:val="000000"/>
          <w:sz w:val="22"/>
        </w:rPr>
        <w:t xml:space="preserve">
   </w:t>
      </w:r>
    </w:p>
    <w:bookmarkStart w:name="u87c7f82d" w:id="204"/>
    <w:p>
      <w:pPr>
        <w:spacing w:after="50" w:line="360" w:lineRule="auto" w:beforeLines="100"/>
        <w:ind w:left="0"/>
        <w:jc w:val="left"/>
      </w:pPr>
      <w:r>
        <w:rPr>
          <w:rFonts w:ascii="宋体" w:hAnsi="Times New Roman" w:eastAsia="宋体"/>
          <w:b w:val="false"/>
          <w:i w:val="false"/>
          <w:color w:val="000000"/>
          <w:sz w:val="22"/>
        </w:rPr>
        <w:t>对于函数指针理解，首先，计算机指令都是一些二进制数，通过执行一些二进制数字来实现一些功能。对于函数也是，计入有一个.c文件，将它给编译器，编译器首先会将这个.c文件，翻译为计算机所能看懂的二级制可执行文件，也就是.exe文件。计算机会将这这可执行文件存在它的磁盘上，当程序开始执行时，计算机会为他分配一些内存，也就是code区域，然后将可执行文件的机器指令拷贝过来，指令的执行是不是在磁盘上执行，而是在主存上执行的，每条指令都有一个内存地址，而一个函数就相当于连续的几个指令，而想要通过指针调用该函数，只需要访问到该函数的第一条指令或者指令的入口，即可对该函数进行调用。</w:t>
      </w:r>
    </w:p>
    <w:bookmarkEnd w:id="204"/>
    <w:bookmarkStart w:name="u9a2487c4" w:id="205"/>
    <w:p>
      <w:pPr>
        <w:spacing w:after="50" w:line="360" w:lineRule="auto" w:beforeLines="100"/>
        <w:ind w:left="0"/>
        <w:jc w:val="left"/>
      </w:pPr>
      <w:r>
        <w:rPr>
          <w:rFonts w:ascii="宋体" w:hAnsi="Times New Roman" w:eastAsia="宋体"/>
          <w:b w:val="false"/>
          <w:i w:val="false"/>
          <w:color w:val="000000"/>
          <w:sz w:val="22"/>
        </w:rPr>
        <w:t>Int* function(int a,int b)这是声明了一个函数，其返回值是一个指向整型的指针。</w:t>
      </w:r>
    </w:p>
    <w:bookmarkEnd w:id="205"/>
    <w:bookmarkStart w:name="ue48afd71" w:id="206"/>
    <w:p>
      <w:pPr>
        <w:spacing w:after="50" w:line="360" w:lineRule="auto" w:beforeLines="100"/>
        <w:ind w:left="0"/>
        <w:jc w:val="left"/>
      </w:pPr>
      <w:r>
        <w:rPr>
          <w:rFonts w:ascii="宋体" w:hAnsi="Times New Roman" w:eastAsia="宋体"/>
          <w:b w:val="false"/>
          <w:i w:val="false"/>
          <w:color w:val="000000"/>
          <w:sz w:val="22"/>
        </w:rPr>
        <w:t>Int (*P)(int,int)这是声明了一个函数指针，其中int表明所指向的函数的返回值是int类型的，（int，int）表明所指向函数的两个参数都是整数。对于函数的调用，取地址阶段可以写&amp;add，也可以直接写函数名，意义一样。</w:t>
      </w:r>
    </w:p>
    <w:bookmarkEnd w:id="206"/>
    <w:bookmarkStart w:name="Hg0im" w:id="2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add(int a,int b)</w:t>
        <w:br/>
        <w:t>{</w:t>
        <w:br/>
        <w:t xml:space="preserve">    return a+b;</w:t>
        <w:br/>
        <w:t>}</w:t>
        <w:br/>
        <w:t>int main(void)</w:t>
        <w:br/>
        <w:t>{</w:t>
        <w:br/>
        <w:t xml:space="preserve">    int a=5,b=6;</w:t>
        <w:br/>
        <w:t xml:space="preserve">    int (*p)(int, int);</w:t>
        <w:br/>
        <w:t xml:space="preserve">    //p = &amp;add;</w:t>
        <w:br/>
        <w:t xml:space="preserve">    p = add;</w:t>
        <w:br/>
        <w:t xml:space="preserve">    //int c = (*p)(a,b);</w:t>
        <w:br/>
        <w:t xml:space="preserve">    int c = (*p)(a,b);</w:t>
        <w:br/>
        <w:t xml:space="preserve">    printf("%d",c);</w:t>
        <w:br/>
        <w:t>}</w:t>
        <w:br/>
      </w:r>
    </w:p>
    <w:bookmarkEnd w:id="207"/>
    <w:p>
      <w:pPr>
        <w:spacing w:after="50" w:line="360" w:lineRule="auto" w:beforeLines="100"/>
        <w:ind w:left="0"/>
        <w:jc w:val="left"/>
      </w:pPr>
      <w:r>
        <w:rPr>
          <w:rFonts w:ascii="宋体" w:hAnsi="Times New Roman" w:eastAsia="宋体"/>
          <w:b w:val="false"/>
          <w:i w:val="false"/>
          <w:color w:val="000000"/>
          <w:sz w:val="22"/>
        </w:rPr>
        <w:t xml:space="preserve">
   </w:t>
      </w:r>
    </w:p>
    <w:bookmarkStart w:name="u5c1ec6ac" w:id="208"/>
    <w:p>
      <w:pPr>
        <w:spacing w:after="50" w:line="360" w:lineRule="auto" w:beforeLines="100"/>
        <w:ind w:left="0"/>
        <w:jc w:val="left"/>
      </w:pPr>
      <w:r>
        <w:rPr>
          <w:rFonts w:ascii="宋体" w:hAnsi="Times New Roman" w:eastAsia="宋体"/>
          <w:b w:val="false"/>
          <w:i w:val="false"/>
          <w:color w:val="000000"/>
          <w:sz w:val="22"/>
        </w:rPr>
        <w:t>对于这种函数的调用是直接对内存操作，</w:t>
      </w:r>
      <w:r>
        <w:rPr>
          <w:rFonts w:ascii="宋体" w:hAnsi="Times New Roman" w:eastAsia="宋体"/>
          <w:b w:val="false"/>
          <w:i w:val="false"/>
          <w:color w:val="df2a3f"/>
          <w:sz w:val="22"/>
        </w:rPr>
        <w:t>也需要进行函数的外部声明</w:t>
      </w:r>
      <w:r>
        <w:rPr>
          <w:rFonts w:ascii="宋体" w:hAnsi="Times New Roman" w:eastAsia="宋体"/>
          <w:b w:val="false"/>
          <w:i w:val="false"/>
          <w:color w:val="000000"/>
          <w:sz w:val="22"/>
        </w:rPr>
        <w:t>。并且对于上述程序，首先对于，申请的函数指针要与所指向的函数的返回值类型一致，其次对于指向函数的参数类型也要一致。另外，对于函数的取地址，可以直接用函数名，因为一个函数的函数名也代表着它的首地址，并且函数的实现也可以直接用p(a,b)。而不用(*p)(a,b)，其具体意义与用函数名直接代替其地址一致。</w:t>
      </w:r>
    </w:p>
    <w:bookmarkEnd w:id="208"/>
    <w:bookmarkStart w:name="bSVTL" w:id="2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void printfhello(char* name)</w:t>
        <w:br/>
        <w:t>{</w:t>
        <w:br/>
        <w:t xml:space="preserve">    printf("hello %s\n",name);</w:t>
        <w:br/>
        <w:t>}</w:t>
        <w:br/>
        <w:t>int main(void)</w:t>
        <w:br/>
        <w:t>{</w:t>
        <w:br/>
        <w:t xml:space="preserve">    void (*ptr)(char*);</w:t>
        <w:br/>
        <w:t xml:space="preserve">    ptr = printfhello;</w:t>
        <w:br/>
        <w:t xml:space="preserve">    ptr("tom");</w:t>
        <w:br/>
        <w:t>}</w:t>
        <w:br/>
      </w:r>
    </w:p>
    <w:bookmarkEnd w:id="209"/>
    <w:p>
      <w:pPr>
        <w:spacing w:after="50" w:line="360" w:lineRule="auto" w:beforeLines="100"/>
        <w:ind w:left="0"/>
        <w:jc w:val="left"/>
      </w:pPr>
      <w:r>
        <w:rPr>
          <w:rFonts w:ascii="宋体" w:hAnsi="Times New Roman" w:eastAsia="宋体"/>
          <w:b w:val="false"/>
          <w:i w:val="false"/>
          <w:color w:val="000000"/>
          <w:sz w:val="22"/>
        </w:rPr>
        <w:t xml:space="preserve">
   </w:t>
      </w:r>
    </w:p>
    <w:bookmarkStart w:name="ud08d5dbe" w:id="210"/>
    <w:p>
      <w:pPr>
        <w:spacing w:after="50" w:line="360" w:lineRule="auto" w:beforeLines="100"/>
        <w:ind w:left="0"/>
        <w:jc w:val="left"/>
      </w:pPr>
      <w:r>
        <w:rPr>
          <w:rFonts w:ascii="宋体" w:hAnsi="Times New Roman" w:eastAsia="宋体"/>
          <w:b w:val="false"/>
          <w:i w:val="false"/>
          <w:color w:val="000000"/>
          <w:sz w:val="22"/>
        </w:rPr>
        <w:t>对于这段代码，首先，通过void类型的指针ptr访问printfhello函数，再传入一个char类型的指针，因为输入为字符串，所以用双引号，并用char*进行传引用，用传入的是一个字符串。</w:t>
      </w:r>
      <w:r>
        <w:rPr>
          <w:rFonts w:ascii="宋体" w:hAnsi="Times New Roman" w:eastAsia="宋体"/>
          <w:b w:val="false"/>
          <w:i w:val="false"/>
          <w:color w:val="ff0000"/>
          <w:sz w:val="22"/>
        </w:rPr>
        <w:t>字符串只能这样。</w:t>
      </w:r>
    </w:p>
    <w:bookmarkEnd w:id="210"/>
    <w:bookmarkStart w:name="aQgN0" w:id="2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&lt;stdlib.h&gt;</w:t>
        <w:br/>
        <w:t>#include &lt;stdbool.h&gt;</w:t>
        <w:br/>
        <w:t>#include "main.h"</w:t>
        <w:br/>
        <w:t/>
        <w:br/>
        <w:t>bool compareByScore(Student stu1,Student stu2)</w:t>
        <w:br/>
        <w:t>{</w:t>
        <w:br/>
        <w:t xml:space="preserve">    return stu1.score &gt; stu2.score;</w:t>
        <w:br/>
        <w:t>}</w:t>
        <w:br/>
        <w:t>bool compareByAge(Student stu1,Student stu2)</w:t>
        <w:br/>
        <w:t>{</w:t>
        <w:br/>
        <w:t xml:space="preserve">    return stu1.age &gt; stu2.age;</w:t>
        <w:br/>
        <w:t>}</w:t>
        <w:br/>
        <w:t/>
        <w:br/>
        <w:t>int main()</w:t>
        <w:br/>
        <w:t>{</w:t>
        <w:br/>
        <w:t xml:space="preserve">    Student stu1 = {"abc",13,95};</w:t>
        <w:br/>
        <w:t xml:space="preserve">    Student stu2 = {"def",14,98};</w:t>
        <w:br/>
        <w:t xml:space="preserve">    Student stu3 = {"ghi",13,65};</w:t>
        <w:br/>
        <w:t xml:space="preserve">    Student stu4 = {"jkl",12,58};</w:t>
        <w:br/>
        <w:t xml:space="preserve">    Student stu[] = {stu1,stu2,stu3,stu4};</w:t>
        <w:br/>
        <w:t xml:space="preserve">    int size = sizeof(stu)/sizeof(stu[0]);</w:t>
        <w:br/>
        <w:t xml:space="preserve">    </w:t>
        <w:br/>
        <w:t xml:space="preserve">    compare(stu,size,compareByScore);</w:t>
        <w:br/>
        <w:t xml:space="preserve">    return 0;</w:t>
        <w:br/>
        <w:t>}</w:t>
        <w:br/>
        <w:t/>
        <w:br/>
        <w:t>void compare(Student *stu,int number,bool (*p)(Student,Student))</w:t>
        <w:br/>
        <w:t>{</w:t>
        <w:br/>
        <w:t xml:space="preserve">    for(int i=0;i&lt;number;i++)</w:t>
        <w:br/>
        <w:t xml:space="preserve">    {</w:t>
        <w:br/>
        <w:t xml:space="preserve">        for(int j = 0;j&lt;number-i-1;j++)</w:t>
        <w:br/>
        <w:t xml:space="preserve">        {</w:t>
        <w:br/>
        <w:t xml:space="preserve">            if(!p(stu[j],stu[j+1]))</w:t>
        <w:br/>
        <w:t xml:space="preserve">            {</w:t>
        <w:br/>
        <w:t xml:space="preserve">                Student temp = stu[j];</w:t>
        <w:br/>
        <w:t xml:space="preserve">                stu[i] = stu[i+1];</w:t>
        <w:br/>
        <w:t xml:space="preserve">                stu[i+1] = temp;</w:t>
        <w:br/>
        <w:t xml:space="preserve">            }</w:t>
        <w:br/>
        <w:t xml:space="preserve">        }</w:t>
        <w:br/>
        <w:t xml:space="preserve">    }</w:t>
        <w:br/>
        <w:t xml:space="preserve">    for (int i = 0; i &lt; number; i++)</w:t>
        <w:br/>
        <w:t xml:space="preserve">    {</w:t>
        <w:br/>
        <w:t xml:space="preserve">        printf("%s,%d,%d\n",stu[i].name,stu[i].age,stu[i].score);</w:t>
        <w:br/>
        <w:t/>
        <w:br/>
        <w:t xml:space="preserve">    }   </w:t>
        <w:br/>
        <w:t>}</w:t>
        <w:br/>
        <w:t/>
        <w:br/>
      </w:r>
    </w:p>
    <w:bookmarkEnd w:id="211"/>
    <w:bookmarkStart w:name="clEVs" w:id="2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
        <w:br/>
        <w:t>typedef struct Student</w:t>
        <w:br/>
        <w:t>{</w:t>
        <w:br/>
        <w:t xml:space="preserve">    char name[5];</w:t>
        <w:br/>
        <w:t xml:space="preserve">    int age;</w:t>
        <w:br/>
        <w:t xml:space="preserve">    int score;</w:t>
        <w:br/>
        <w:t>} Student;</w:t>
        <w:br/>
        <w:t/>
        <w:br/>
        <w:t>bool compareByScore(Student stu1,Student stu2);</w:t>
        <w:br/>
        <w:t>bool compareByAge(Student stu1,Student stu2);</w:t>
        <w:br/>
        <w:t>void compare(Student *stu,int number,bool (*p)(Student,Student));</w:t>
        <w:br/>
        <w:t/>
        <w:br/>
        <w:t>#endif</w:t>
        <w:br/>
      </w:r>
    </w:p>
    <w:bookmarkEnd w:id="212"/>
    <w:p>
      <w:pPr>
        <w:spacing w:after="50" w:line="360" w:lineRule="auto" w:beforeLines="100"/>
        <w:ind w:left="0"/>
        <w:jc w:val="left"/>
      </w:pPr>
      <w:r>
        <w:rPr>
          <w:rFonts w:ascii="宋体" w:hAnsi="Times New Roman" w:eastAsia="宋体"/>
          <w:b w:val="false"/>
          <w:i w:val="false"/>
          <w:color w:val="000000"/>
          <w:sz w:val="22"/>
        </w:rPr>
        <w:t xml:space="preserve">
   </w:t>
      </w:r>
    </w:p>
    <w:bookmarkStart w:name="qOfL1" w:id="213"/>
    <w:p>
      <w:pPr>
        <w:pStyle w:val="Heading4"/>
        <w:spacing w:after="50" w:line="360" w:lineRule="auto" w:beforeLines="100"/>
        <w:ind w:left="0"/>
        <w:jc w:val="left"/>
      </w:pPr>
      <w:r>
        <w:rPr>
          <w:rFonts w:ascii="宋体" w:hAnsi="Times New Roman" w:eastAsia="宋体"/>
        </w:rPr>
        <w:t>16）函数指针使用案例（回调函数）</w:t>
      </w:r>
    </w:p>
    <w:bookmarkEnd w:id="213"/>
    <w:bookmarkStart w:name="ErBKC" w:id="2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extern void calling(void (*ptr)());</w:t>
        <w:br/>
        <w:t>extern void print();</w:t>
        <w:br/>
        <w:t>int main(void)</w:t>
        <w:br/>
        <w:t>{</w:t>
        <w:br/>
        <w:t xml:space="preserve">    calling(print);</w:t>
        <w:br/>
        <w:t>}</w:t>
        <w:br/>
        <w:t>void print()</w:t>
        <w:br/>
        <w:t>{</w:t>
        <w:br/>
        <w:t xml:space="preserve">    printf("hello world");</w:t>
        <w:br/>
        <w:t>}</w:t>
        <w:br/>
        <w:t>void calling(void (*ptr)())</w:t>
        <w:br/>
        <w:t>{</w:t>
        <w:br/>
        <w:t xml:space="preserve">    ptr();//指针指向被调用的函数，也叫回调</w:t>
        <w:br/>
        <w:t xml:space="preserve">    //(*ptr)();</w:t>
        <w:br/>
        <w:t>}</w:t>
        <w:br/>
      </w:r>
    </w:p>
    <w:bookmarkEnd w:id="214"/>
    <w:p>
      <w:pPr>
        <w:spacing w:after="50" w:line="360" w:lineRule="auto" w:beforeLines="100"/>
        <w:ind w:left="0"/>
        <w:jc w:val="left"/>
      </w:pPr>
      <w:r>
        <w:rPr>
          <w:rFonts w:ascii="宋体" w:hAnsi="Times New Roman" w:eastAsia="宋体"/>
          <w:b w:val="false"/>
          <w:i w:val="false"/>
          <w:color w:val="000000"/>
          <w:sz w:val="22"/>
        </w:rPr>
        <w:t xml:space="preserve">
   </w:t>
      </w:r>
    </w:p>
    <w:bookmarkStart w:name="ufcf45257" w:id="215"/>
    <w:p>
      <w:pPr>
        <w:spacing w:after="50" w:line="360" w:lineRule="auto" w:beforeLines="100"/>
        <w:ind w:left="0"/>
        <w:jc w:val="left"/>
      </w:pPr>
      <w:r>
        <w:rPr>
          <w:rFonts w:ascii="宋体" w:hAnsi="Times New Roman" w:eastAsia="宋体"/>
          <w:b w:val="false"/>
          <w:i w:val="false"/>
          <w:color w:val="000000"/>
          <w:sz w:val="22"/>
        </w:rPr>
        <w:t>其中，运用了指针函数，但也需要进行函数声明，如果called函数在main函数之前，则不用声明了，它会隐式的声明，除此以外需要显示的声明。</w:t>
      </w:r>
    </w:p>
    <w:bookmarkEnd w:id="215"/>
    <w:bookmarkStart w:name="ub0e6cfa2" w:id="216"/>
    <w:p>
      <w:pPr>
        <w:spacing w:after="50" w:line="360" w:lineRule="auto" w:beforeLines="100"/>
        <w:ind w:left="0"/>
        <w:jc w:val="left"/>
      </w:pPr>
      <w:r>
        <w:rPr>
          <w:rFonts w:ascii="宋体" w:hAnsi="Times New Roman" w:eastAsia="宋体"/>
          <w:b w:val="false"/>
          <w:i w:val="false"/>
          <w:color w:val="000000"/>
          <w:sz w:val="22"/>
        </w:rPr>
        <w:t>排序：</w:t>
      </w:r>
    </w:p>
    <w:bookmarkEnd w:id="216"/>
    <w:bookmarkStart w:name="YzfmO" w:id="2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compare(int a,int b)</w:t>
        <w:br/>
        <w:t>{</w:t>
        <w:br/>
        <w:t xml:space="preserve">    if(a&gt;b)</w:t>
        <w:br/>
        <w:t xml:space="preserve">    {</w:t>
        <w:br/>
        <w:t xml:space="preserve">        return -1;</w:t>
        <w:br/>
        <w:t xml:space="preserve">    }</w:t>
        <w:br/>
        <w:t xml:space="preserve">    else if(a&lt;b)</w:t>
        <w:br/>
        <w:t xml:space="preserve">    {</w:t>
        <w:br/>
        <w:t xml:space="preserve">        return 1;</w:t>
        <w:br/>
        <w:t xml:space="preserve">    }</w:t>
        <w:br/>
        <w:t xml:space="preserve">    else </w:t>
        <w:br/>
        <w:t xml:space="preserve">    {</w:t>
        <w:br/>
        <w:t xml:space="preserve">        return 0;</w:t>
        <w:br/>
        <w:t xml:space="preserve">    }</w:t>
        <w:br/>
        <w:t>}</w:t>
        <w:br/>
        <w:t>void buddlesort(int *a,int size,int (*compare)(int,int))//冒泡算法(*compare)(int,int))//(*compare)(int,int)代表函数指针</w:t>
        <w:br/>
        <w:t>{</w:t>
        <w:br/>
        <w:t xml:space="preserve">    for(int i=0;i&lt;size;i++)</w:t>
        <w:br/>
        <w:t xml:space="preserve">    {</w:t>
        <w:br/>
        <w:t xml:space="preserve">        for (int j=0;j&lt;size-1;j++)</w:t>
        <w:br/>
        <w:t xml:space="preserve">        {</w:t>
        <w:br/>
        <w:t xml:space="preserve">            if(compare(a[j],a[j+1])&gt;0)//回调函数</w:t>
        <w:br/>
        <w:t xml:space="preserve">            {</w:t>
        <w:br/>
        <w:t xml:space="preserve">                int temp = a[j];</w:t>
        <w:br/>
        <w:t xml:space="preserve">                a[j] = a[j+1];</w:t>
        <w:br/>
        <w:t xml:space="preserve">                a[j+1] = temp;</w:t>
        <w:br/>
        <w:t xml:space="preserve">            }</w:t>
        <w:br/>
        <w:t xml:space="preserve">        }</w:t>
        <w:br/>
        <w:t xml:space="preserve">    }</w:t>
        <w:br/>
        <w:t>}</w:t>
        <w:br/>
        <w:t>int main(void)</w:t>
        <w:br/>
        <w:t>{</w:t>
        <w:br/>
        <w:t xml:space="preserve">    int a[] = {1,3,2,6,4,5};</w:t>
        <w:br/>
        <w:t xml:space="preserve">    int size = sizeof(a)/sizeof(a[0]);</w:t>
        <w:br/>
        <w:t xml:space="preserve">    buddlesort(a,size,compare);//此处分别为传引用，传数值，传引用，最后一可以写为&amp;compare意味着取函数的地址，函数名也有地址的意思</w:t>
        <w:br/>
        <w:t xml:space="preserve">    for(int i=0;i&lt;size;i++)</w:t>
        <w:br/>
        <w:t xml:space="preserve">    {</w:t>
        <w:br/>
        <w:t xml:space="preserve">        printf("%d ",a[i]);</w:t>
        <w:br/>
        <w:t xml:space="preserve">    }</w:t>
        <w:br/>
        <w:t>}</w:t>
        <w:br/>
      </w:r>
    </w:p>
    <w:bookmarkEnd w:id="217"/>
    <w:p>
      <w:pPr>
        <w:spacing w:after="50" w:line="360" w:lineRule="auto" w:beforeLines="100"/>
        <w:ind w:left="0"/>
        <w:jc w:val="left"/>
      </w:pPr>
      <w:r>
        <w:rPr>
          <w:rFonts w:ascii="宋体" w:hAnsi="Times New Roman" w:eastAsia="宋体"/>
          <w:b w:val="false"/>
          <w:i w:val="false"/>
          <w:color w:val="000000"/>
          <w:sz w:val="22"/>
        </w:rPr>
        <w:t xml:space="preserve">
   </w:t>
      </w:r>
    </w:p>
    <w:bookmarkStart w:name="ub8c4e880" w:id="218"/>
    <w:p>
      <w:pPr>
        <w:spacing w:after="50" w:line="360" w:lineRule="auto" w:beforeLines="100"/>
        <w:ind w:left="0"/>
        <w:jc w:val="left"/>
      </w:pPr>
      <w:r>
        <w:rPr>
          <w:rFonts w:ascii="宋体" w:hAnsi="Times New Roman" w:eastAsia="宋体"/>
          <w:b w:val="false"/>
          <w:i w:val="false"/>
          <w:color w:val="000000"/>
          <w:sz w:val="22"/>
        </w:rPr>
        <w:t>通过写一个比较函数，compare实现两个数值的比较，然后将比较的结果返回一个标志位，来进行换位。</w:t>
      </w:r>
    </w:p>
    <w:bookmarkEnd w:id="218"/>
    <w:bookmarkStart w:name="uee0b87a8" w:id="219"/>
    <w:p>
      <w:pPr>
        <w:spacing w:after="50" w:line="360" w:lineRule="auto" w:beforeLines="100"/>
        <w:ind w:left="0"/>
        <w:jc w:val="left"/>
      </w:pPr>
      <w:r>
        <w:rPr>
          <w:rFonts w:ascii="宋体" w:hAnsi="Times New Roman" w:eastAsia="宋体"/>
          <w:b w:val="false"/>
          <w:i w:val="false"/>
          <w:color w:val="000000"/>
          <w:sz w:val="22"/>
        </w:rPr>
        <w:t>改良快速排序：</w:t>
      </w:r>
    </w:p>
    <w:bookmarkEnd w:id="219"/>
    <w:bookmarkStart w:name="XCbe5" w:id="2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#include "math.h"</w:t>
        <w:br/>
        <w:t>int compare(const void* a,const void* b)</w:t>
        <w:br/>
        <w:t>{</w:t>
        <w:br/>
        <w:t xml:space="preserve">    int A = *((int*)a);</w:t>
        <w:br/>
        <w:t xml:space="preserve">    int B = *((int*)b);</w:t>
        <w:br/>
        <w:t xml:space="preserve">    return -A+B;//传入的第一个数与第二个数比较，即为从小到大，反之从大到小</w:t>
        <w:br/>
        <w:t>}</w:t>
        <w:br/>
        <w:t>int main(void)</w:t>
        <w:br/>
        <w:t>{</w:t>
        <w:br/>
        <w:t xml:space="preserve">    int a[] = {1,3,2,6,4,5};</w:t>
        <w:br/>
        <w:t xml:space="preserve">    int size = sizeof(a)/sizeof(a[0]);</w:t>
        <w:br/>
        <w:t xml:space="preserve">    // buddlesort(a,size,&amp;compare);</w:t>
        <w:br/>
        <w:t xml:space="preserve">    qsort(a,size,sizeof(int),&amp;compare);</w:t>
        <w:br/>
        <w:t xml:space="preserve">    for(int i=0;i&lt;size;i++)</w:t>
        <w:br/>
        <w:t xml:space="preserve">    {</w:t>
        <w:br/>
        <w:t xml:space="preserve">        printf("%d ",a[i]);</w:t>
        <w:br/>
        <w:t xml:space="preserve">    }</w:t>
        <w:br/>
        <w:t>}</w:t>
        <w:br/>
      </w:r>
    </w:p>
    <w:bookmarkEnd w:id="220"/>
    <w:p>
      <w:pPr>
        <w:spacing w:after="50" w:line="360" w:lineRule="auto" w:beforeLines="100"/>
        <w:ind w:left="0"/>
        <w:jc w:val="left"/>
      </w:pPr>
      <w:r>
        <w:rPr>
          <w:rFonts w:ascii="宋体" w:hAnsi="Times New Roman" w:eastAsia="宋体"/>
          <w:b w:val="false"/>
          <w:i w:val="false"/>
          <w:color w:val="000000"/>
          <w:sz w:val="22"/>
        </w:rPr>
        <w:t xml:space="preserve">
   </w:t>
      </w:r>
    </w:p>
    <w:bookmarkStart w:name="u5ba62091" w:id="221"/>
    <w:p>
      <w:pPr>
        <w:spacing w:after="50" w:line="360" w:lineRule="auto" w:beforeLines="100"/>
        <w:ind w:left="0"/>
        <w:jc w:val="left"/>
      </w:pPr>
      <w:r>
        <w:rPr>
          <w:rFonts w:ascii="宋体" w:hAnsi="Times New Roman" w:eastAsia="宋体"/>
          <w:b w:val="false"/>
          <w:i w:val="false"/>
          <w:color w:val="000000"/>
          <w:sz w:val="22"/>
        </w:rPr>
        <w:t>对于qsort表示，quicksort，即快速排序，时stdlib.h这个头文件中的，其中qsort(a,size,sizeof(int),&amp;compare);这个函数中的参数，第一项为传入的数组，字符串，字符，结构体等，均可，第二项为前一项包含元素的个数，第三项为每个元素的大小，第四项为一个比较函数的地址。</w:t>
      </w:r>
    </w:p>
    <w:bookmarkEnd w:id="221"/>
    <w:bookmarkStart w:name="la7kq" w:id="222"/>
    <w:p>
      <w:pPr>
        <w:pStyle w:val="Heading4"/>
        <w:spacing w:after="50" w:line="360" w:lineRule="auto" w:beforeLines="100"/>
        <w:ind w:left="0"/>
        <w:jc w:val="both"/>
      </w:pPr>
      <w:r>
        <w:rPr>
          <w:rFonts w:ascii="宋体" w:hAnsi="Times New Roman" w:eastAsia="宋体"/>
        </w:rPr>
        <w:t>17）函数指针作为函数的返回值</w:t>
      </w:r>
    </w:p>
    <w:bookmarkEnd w:id="222"/>
    <w:bookmarkStart w:name="u906072b1" w:id="223"/>
    <w:p>
      <w:pPr>
        <w:spacing w:after="50" w:line="360" w:lineRule="auto" w:beforeLines="100"/>
        <w:ind w:left="0"/>
        <w:jc w:val="both"/>
      </w:pPr>
      <w:r>
        <w:rPr>
          <w:rFonts w:ascii="宋体" w:hAnsi="Times New Roman" w:eastAsia="宋体"/>
          <w:b w:val="false"/>
          <w:i w:val="false"/>
          <w:color w:val="000000"/>
          <w:sz w:val="24"/>
        </w:rPr>
        <w:t>函数指针可以理解为指针命令块，指针可以当作返回值当然函数指针也可以作为返回值，其基本格式为：</w:t>
      </w:r>
    </w:p>
    <w:bookmarkEnd w:id="223"/>
    <w:bookmarkStart w:name="Ioyg5" w:id="2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int (*AFunction(char *ch,int (*p)(int,int)))(int, int);  </w:t>
        <w:br/>
      </w:r>
    </w:p>
    <w:bookmarkEnd w:id="224"/>
    <w:p>
      <w:pPr>
        <w:spacing w:after="50" w:line="360" w:lineRule="auto" w:beforeLines="100"/>
        <w:ind w:left="0"/>
        <w:jc w:val="left"/>
      </w:pPr>
      <w:r>
        <w:rPr>
          <w:rFonts w:ascii="宋体" w:hAnsi="Times New Roman" w:eastAsia="宋体"/>
          <w:b w:val="false"/>
          <w:i w:val="false"/>
          <w:color w:val="000000"/>
          <w:sz w:val="22"/>
        </w:rPr>
        <w:t xml:space="preserve">
   </w:t>
      </w:r>
    </w:p>
    <w:bookmarkStart w:name="u9c09a16e" w:id="225"/>
    <w:p>
      <w:pPr>
        <w:spacing w:after="50" w:line="360" w:lineRule="auto" w:beforeLines="100"/>
        <w:ind w:left="0"/>
        <w:jc w:val="both"/>
      </w:pPr>
      <w:r>
        <w:rPr>
          <w:rFonts w:ascii="宋体" w:hAnsi="Times New Roman" w:eastAsia="宋体"/>
          <w:b w:val="false"/>
          <w:i w:val="false"/>
          <w:color w:val="000000"/>
          <w:sz w:val="24"/>
        </w:rPr>
        <w:t>可以类比为int (*p)(int,int)，面向对象编程，其中AFunction(char *ch,int (*p)(int,int))这一块可以当作p来对待。就更容易理解。</w:t>
      </w:r>
    </w:p>
    <w:bookmarkEnd w:id="225"/>
    <w:bookmarkStart w:name="oOR32" w:id="2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#include&lt;stdio.h&gt;</w:t>
        <w:br/>
        <w:t>#include&lt;stdlib.h&gt;</w:t>
        <w:br/>
        <w:t>#include"main.h"</w:t>
        <w:br/>
        <w:t/>
        <w:br/>
        <w:t>int main()</w:t>
        <w:br/>
        <w:t>{</w:t>
        <w:br/>
        <w:t xml:space="preserve">    int a=1000;</w:t>
        <w:br/>
        <w:t xml:space="preserve">    int b=2000;</w:t>
        <w:br/>
        <w:t xml:space="preserve">    int (*p)(int,int) =Afunction("ADD",ADD);</w:t>
        <w:br/>
        <w:t xml:space="preserve">    printf("%d\n",p(a,b));</w:t>
        <w:br/>
        <w:t>}</w:t>
        <w:br/>
        <w:t>int (*Afunction(char* func,int (*p)(int,int)))(int,int)</w:t>
        <w:br/>
        <w:t>{</w:t>
        <w:br/>
        <w:t xml:space="preserve">    if(func=="ADD")</w:t>
        <w:br/>
        <w:t xml:space="preserve">    {</w:t>
        <w:br/>
        <w:t xml:space="preserve">        returnp;</w:t>
        <w:br/>
        <w:t xml:space="preserve">    }</w:t>
        <w:br/>
        <w:t xml:space="preserve">    else</w:t>
        <w:br/>
        <w:t xml:space="preserve">    {</w:t>
        <w:br/>
        <w:t xml:space="preserve">        returnNULL;</w:t>
        <w:br/>
        <w:t xml:space="preserve">    }</w:t>
        <w:br/>
        <w:t>}</w:t>
        <w:br/>
        <w:t>int ADD(int a,int b)</w:t>
        <w:br/>
        <w:t>{</w:t>
        <w:br/>
        <w:t xml:space="preserve">    return a+b;</w:t>
        <w:br/>
        <w:t>}</w:t>
        <w:br/>
      </w:r>
    </w:p>
    <w:bookmarkEnd w:id="226"/>
    <w:bookmarkStart w:name="ebGhl" w:id="2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
        <w:br/>
        <w:t>int (*Afunction(char*func,int (*p)(int,int)))(int,int);</w:t>
        <w:br/>
        <w:t>int ADD(inta,intb);</w:t>
        <w:br/>
        <w:t/>
        <w:br/>
        <w:t>#endif</w:t>
        <w:br/>
      </w:r>
    </w:p>
    <w:bookmarkEnd w:id="227"/>
    <w:p>
      <w:pPr>
        <w:spacing w:after="50" w:line="360" w:lineRule="auto" w:beforeLines="100"/>
        <w:ind w:left="0"/>
        <w:jc w:val="left"/>
      </w:pPr>
      <w:r>
        <w:rPr>
          <w:rFonts w:ascii="宋体" w:hAnsi="Times New Roman" w:eastAsia="宋体"/>
          <w:b w:val="false"/>
          <w:i w:val="false"/>
          <w:color w:val="000000"/>
          <w:sz w:val="22"/>
        </w:rPr>
        <w:t xml:space="preserve">
   </w:t>
      </w:r>
    </w:p>
    <w:bookmarkStart w:name="tP3er" w:id="228"/>
    <w:p>
      <w:pPr>
        <w:pStyle w:val="Heading5"/>
        <w:spacing w:after="50" w:line="360" w:lineRule="auto" w:beforeLines="100"/>
        <w:ind w:left="0"/>
        <w:jc w:val="left"/>
      </w:pPr>
      <w:r>
        <w:rPr>
          <w:rFonts w:ascii="宋体" w:hAnsi="Times New Roman" w:eastAsia="宋体"/>
        </w:rPr>
        <w:t>17.1 理解函数指针（2024/9/9）</w:t>
      </w:r>
    </w:p>
    <w:bookmarkEnd w:id="228"/>
    <w:bookmarkStart w:name="u86eefcfb" w:id="229"/>
    <w:p>
      <w:pPr>
        <w:spacing w:after="50" w:line="360" w:lineRule="auto" w:beforeLines="100"/>
        <w:ind w:left="0"/>
        <w:jc w:val="left"/>
      </w:pPr>
      <w:r>
        <w:rPr>
          <w:rFonts w:ascii="宋体" w:hAnsi="Times New Roman" w:eastAsia="宋体"/>
          <w:b w:val="false"/>
          <w:i w:val="false"/>
          <w:color w:val="000000"/>
          <w:sz w:val="24"/>
        </w:rPr>
        <w:t>对于函数指针int (*p)(int ,int)，解读为一个函数指针p，他指向一个接受两个int参数并返回一个int结果的函数。</w:t>
      </w:r>
    </w:p>
    <w:bookmarkEnd w:id="229"/>
    <w:bookmarkStart w:name="uacf6da0b" w:id="230"/>
    <w:p>
      <w:pPr>
        <w:spacing w:after="50" w:line="360" w:lineRule="auto" w:beforeLines="100"/>
        <w:ind w:left="0"/>
        <w:jc w:val="left"/>
      </w:pPr>
      <w:r>
        <w:rPr>
          <w:rFonts w:ascii="宋体" w:hAnsi="Times New Roman" w:eastAsia="宋体"/>
          <w:b w:val="false"/>
          <w:i w:val="false"/>
          <w:color w:val="000000"/>
          <w:sz w:val="24"/>
        </w:rPr>
        <w:t>对于int (*Afunction(char*func,int (*p)(int,int)))(int,int)，可以分步理解：</w:t>
      </w:r>
    </w:p>
    <w:bookmarkEnd w:id="230"/>
    <w:bookmarkStart w:name="Z6qPK" w:id="231"/>
    <w:p>
      <w:pPr>
        <w:spacing w:after="50" w:line="360" w:lineRule="auto" w:beforeLines="100"/>
        <w:ind w:left="0"/>
        <w:jc w:val="left"/>
      </w:pPr>
      <w:r>
        <w:rPr>
          <w:rFonts w:ascii="宋体" w:hAnsi="Times New Roman" w:eastAsia="宋体"/>
          <w:b/>
          <w:i w:val="false"/>
          <w:color w:val="000000"/>
        </w:rPr>
        <w:t>1）最内层</w:t>
      </w:r>
    </w:p>
    <w:bookmarkEnd w:id="231"/>
    <w:bookmarkStart w:name="u31430eb9" w:id="232"/>
    <w:p>
      <w:pPr>
        <w:spacing w:after="50" w:line="360" w:lineRule="auto" w:beforeLines="100"/>
        <w:ind w:left="0"/>
        <w:jc w:val="left"/>
      </w:pPr>
      <w:r>
        <w:rPr>
          <w:rFonts w:ascii="宋体" w:hAnsi="Courier New" w:eastAsia="宋体"/>
          <w:b w:val="false"/>
          <w:i w:val="false"/>
          <w:color w:val="060607"/>
          <w:sz w:val="21"/>
        </w:rPr>
        <w:t>int (*p)(int, int)</w:t>
      </w:r>
      <w:r>
        <w:rPr>
          <w:rFonts w:ascii="宋体" w:hAnsi="Times New Roman" w:eastAsia="宋体"/>
          <w:b w:val="false"/>
          <w:i w:val="false"/>
          <w:color w:val="060607"/>
          <w:sz w:val="21"/>
        </w:rPr>
        <w:t xml:space="preserve"> 这部分声明了一个函数指针 </w:t>
      </w:r>
      <w:r>
        <w:rPr>
          <w:rFonts w:ascii="宋体" w:hAnsi="Courier New" w:eastAsia="宋体"/>
          <w:b w:val="false"/>
          <w:i w:val="false"/>
          <w:color w:val="060607"/>
          <w:sz w:val="21"/>
        </w:rPr>
        <w:t>p</w:t>
      </w:r>
      <w:r>
        <w:rPr>
          <w:rFonts w:ascii="宋体" w:hAnsi="Times New Roman" w:eastAsia="宋体"/>
          <w:b w:val="false"/>
          <w:i w:val="false"/>
          <w:color w:val="060607"/>
          <w:sz w:val="21"/>
        </w:rPr>
        <w:t xml:space="preserve">，它指向一个接受两个 </w:t>
      </w:r>
      <w:r>
        <w:rPr>
          <w:rFonts w:ascii="宋体" w:hAnsi="Courier New" w:eastAsia="宋体"/>
          <w:b w:val="false"/>
          <w:i w:val="false"/>
          <w:color w:val="060607"/>
          <w:sz w:val="21"/>
        </w:rPr>
        <w:t>int</w:t>
      </w:r>
      <w:r>
        <w:rPr>
          <w:rFonts w:ascii="宋体" w:hAnsi="Times New Roman" w:eastAsia="宋体"/>
          <w:b w:val="false"/>
          <w:i w:val="false"/>
          <w:color w:val="060607"/>
          <w:sz w:val="21"/>
        </w:rPr>
        <w:t xml:space="preserve"> 类型参数并返回一个 </w:t>
      </w:r>
      <w:r>
        <w:rPr>
          <w:rFonts w:ascii="宋体" w:hAnsi="Courier New" w:eastAsia="宋体"/>
          <w:b w:val="false"/>
          <w:i w:val="false"/>
          <w:color w:val="060607"/>
          <w:sz w:val="21"/>
        </w:rPr>
        <w:t>int</w:t>
      </w:r>
      <w:r>
        <w:rPr>
          <w:rFonts w:ascii="宋体" w:hAnsi="Times New Roman" w:eastAsia="宋体"/>
          <w:b w:val="false"/>
          <w:i w:val="false"/>
          <w:color w:val="060607"/>
          <w:sz w:val="21"/>
        </w:rPr>
        <w:t xml:space="preserve"> 类型结果的函数。</w:t>
      </w:r>
    </w:p>
    <w:bookmarkEnd w:id="232"/>
    <w:bookmarkStart w:name="tnRqt" w:id="233"/>
    <w:p>
      <w:pPr>
        <w:spacing w:after="50" w:line="360" w:lineRule="auto" w:beforeLines="100"/>
        <w:ind w:left="0"/>
        <w:jc w:val="left"/>
      </w:pPr>
      <w:r>
        <w:rPr>
          <w:rFonts w:ascii="宋体" w:hAnsi="Times New Roman" w:eastAsia="宋体"/>
          <w:b/>
          <w:i w:val="false"/>
          <w:color w:val="060607"/>
        </w:rPr>
        <w:t>2）中间层</w:t>
      </w:r>
    </w:p>
    <w:bookmarkEnd w:id="233"/>
    <w:bookmarkStart w:name="u0174c561" w:id="234"/>
    <w:p>
      <w:pPr>
        <w:spacing w:after="50" w:line="360" w:lineRule="auto" w:beforeLines="100"/>
        <w:ind w:left="0"/>
        <w:jc w:val="left"/>
      </w:pPr>
      <w:r>
        <w:rPr>
          <w:rFonts w:ascii="宋体" w:hAnsi="Courier New" w:eastAsia="宋体"/>
          <w:b w:val="false"/>
          <w:i w:val="false"/>
          <w:color w:val="000000"/>
          <w:sz w:val="21"/>
        </w:rPr>
        <w:t>int (*Afunction(char* func, int (*p)(int, int)))</w:t>
      </w:r>
      <w:r>
        <w:rPr>
          <w:rFonts w:ascii="宋体" w:hAnsi="Times New Roman" w:eastAsia="宋体"/>
          <w:b w:val="false"/>
          <w:i w:val="false"/>
          <w:color w:val="060607"/>
          <w:sz w:val="21"/>
        </w:rPr>
        <w:t xml:space="preserve"> 这部分声明了 </w:t>
      </w:r>
      <w:r>
        <w:rPr>
          <w:rFonts w:ascii="宋体" w:hAnsi="Courier New" w:eastAsia="宋体"/>
          <w:b w:val="false"/>
          <w:i w:val="false"/>
          <w:color w:val="000000"/>
          <w:sz w:val="21"/>
        </w:rPr>
        <w:t>Afunction</w:t>
      </w:r>
      <w:r>
        <w:rPr>
          <w:rFonts w:ascii="宋体" w:hAnsi="Times New Roman" w:eastAsia="宋体"/>
          <w:b w:val="false"/>
          <w:i w:val="false"/>
          <w:color w:val="060607"/>
          <w:sz w:val="21"/>
        </w:rPr>
        <w:t xml:space="preserve"> 函数，它接受两个参数：</w:t>
      </w:r>
    </w:p>
    <w:bookmarkEnd w:id="234"/>
    <w:bookmarkStart w:name="u2e429472" w:id="235"/>
    <w:p>
      <w:pPr>
        <w:spacing w:after="50" w:line="360" w:lineRule="auto" w:beforeLines="100"/>
        <w:ind w:left="0"/>
        <w:jc w:val="left"/>
      </w:pPr>
      <w:r>
        <w:rPr>
          <w:rFonts w:ascii="宋体" w:hAnsi="Times New Roman" w:eastAsia="宋体"/>
          <w:b w:val="false"/>
          <w:i w:val="false"/>
          <w:color w:val="060607"/>
          <w:sz w:val="21"/>
        </w:rPr>
        <w:t xml:space="preserve">1' 第一个参数是 </w:t>
      </w:r>
      <w:r>
        <w:rPr>
          <w:rFonts w:ascii="宋体" w:hAnsi="Courier New" w:eastAsia="宋体"/>
          <w:b w:val="false"/>
          <w:i w:val="false"/>
          <w:color w:val="000000"/>
          <w:sz w:val="21"/>
        </w:rPr>
        <w:t>char* func</w:t>
      </w:r>
      <w:r>
        <w:rPr>
          <w:rFonts w:ascii="宋体" w:hAnsi="Times New Roman" w:eastAsia="宋体"/>
          <w:b w:val="false"/>
          <w:i w:val="false"/>
          <w:color w:val="060607"/>
          <w:sz w:val="21"/>
        </w:rPr>
        <w:t xml:space="preserve">，一个指向 </w:t>
      </w:r>
      <w:r>
        <w:rPr>
          <w:rFonts w:ascii="宋体" w:hAnsi="Courier New" w:eastAsia="宋体"/>
          <w:b w:val="false"/>
          <w:i w:val="false"/>
          <w:color w:val="000000"/>
          <w:sz w:val="21"/>
        </w:rPr>
        <w:t>char</w:t>
      </w:r>
      <w:r>
        <w:rPr>
          <w:rFonts w:ascii="宋体" w:hAnsi="Times New Roman" w:eastAsia="宋体"/>
          <w:b w:val="false"/>
          <w:i w:val="false"/>
          <w:color w:val="060607"/>
          <w:sz w:val="21"/>
        </w:rPr>
        <w:t xml:space="preserve"> 类型的指针，通常用于指向函数名称的字符串或者某些情况下用于传递函数的标识符。</w:t>
      </w:r>
    </w:p>
    <w:bookmarkEnd w:id="235"/>
    <w:bookmarkStart w:name="u2b36c6e4" w:id="236"/>
    <w:p>
      <w:pPr>
        <w:spacing w:after="50" w:line="360" w:lineRule="auto" w:beforeLines="100"/>
        <w:ind w:left="0"/>
        <w:jc w:val="left"/>
      </w:pPr>
      <w:r>
        <w:rPr>
          <w:rFonts w:ascii="宋体" w:hAnsi="Times New Roman" w:eastAsia="宋体"/>
          <w:b w:val="false"/>
          <w:i w:val="false"/>
          <w:color w:val="060607"/>
          <w:sz w:val="21"/>
        </w:rPr>
        <w:t xml:space="preserve">2' 第二个参数是 </w:t>
      </w:r>
      <w:r>
        <w:rPr>
          <w:rFonts w:ascii="宋体" w:hAnsi="Courier New" w:eastAsia="宋体"/>
          <w:b w:val="false"/>
          <w:i w:val="false"/>
          <w:color w:val="000000"/>
          <w:sz w:val="21"/>
        </w:rPr>
        <w:t>int (*p)(int, int)</w:t>
      </w:r>
      <w:r>
        <w:rPr>
          <w:rFonts w:ascii="宋体" w:hAnsi="Times New Roman" w:eastAsia="宋体"/>
          <w:b w:val="false"/>
          <w:i w:val="false"/>
          <w:color w:val="060607"/>
          <w:sz w:val="21"/>
        </w:rPr>
        <w:t xml:space="preserve"> 类型的函数指针，如第一点所述。</w:t>
      </w:r>
    </w:p>
    <w:bookmarkEnd w:id="236"/>
    <w:bookmarkStart w:name="C5J1U" w:id="237"/>
    <w:p>
      <w:pPr>
        <w:spacing w:after="50" w:line="360" w:lineRule="auto" w:beforeLines="100"/>
        <w:ind w:left="0"/>
        <w:jc w:val="left"/>
      </w:pPr>
      <w:r>
        <w:rPr>
          <w:rFonts w:ascii="宋体" w:hAnsi="Times New Roman" w:eastAsia="宋体"/>
          <w:b/>
          <w:i w:val="false"/>
          <w:color w:val="060607"/>
        </w:rPr>
        <w:t>3）最外层</w:t>
      </w:r>
    </w:p>
    <w:bookmarkEnd w:id="237"/>
    <w:bookmarkStart w:name="u344e7261" w:id="238"/>
    <w:p>
      <w:pPr>
        <w:spacing w:after="50" w:line="360" w:lineRule="auto" w:beforeLines="100"/>
        <w:ind w:left="0"/>
        <w:jc w:val="left"/>
      </w:pPr>
      <w:r>
        <w:rPr>
          <w:rFonts w:ascii="宋体" w:hAnsi="Courier New" w:eastAsia="宋体"/>
          <w:b w:val="false"/>
          <w:i w:val="false"/>
          <w:color w:val="060607"/>
          <w:sz w:val="21"/>
        </w:rPr>
        <w:t>(int, int)</w:t>
      </w:r>
      <w:r>
        <w:rPr>
          <w:rFonts w:ascii="宋体" w:hAnsi="Times New Roman" w:eastAsia="宋体"/>
          <w:b w:val="false"/>
          <w:i w:val="false"/>
          <w:color w:val="060607"/>
          <w:sz w:val="21"/>
        </w:rPr>
        <w:t xml:space="preserve"> 这部分指出 </w:t>
      </w:r>
      <w:r>
        <w:rPr>
          <w:rFonts w:ascii="宋体" w:hAnsi="Courier New" w:eastAsia="宋体"/>
          <w:b w:val="false"/>
          <w:i w:val="false"/>
          <w:color w:val="060607"/>
          <w:sz w:val="21"/>
        </w:rPr>
        <w:t>Afunction</w:t>
      </w:r>
      <w:r>
        <w:rPr>
          <w:rFonts w:ascii="宋体" w:hAnsi="Times New Roman" w:eastAsia="宋体"/>
          <w:b w:val="false"/>
          <w:i w:val="false"/>
          <w:color w:val="060607"/>
          <w:sz w:val="21"/>
        </w:rPr>
        <w:t xml:space="preserve"> 函数返回一个函数指针，这个指针指向一个接受两个 </w:t>
      </w:r>
      <w:r>
        <w:rPr>
          <w:rFonts w:ascii="宋体" w:hAnsi="Courier New" w:eastAsia="宋体"/>
          <w:b w:val="false"/>
          <w:i w:val="false"/>
          <w:color w:val="060607"/>
          <w:sz w:val="21"/>
        </w:rPr>
        <w:t>int</w:t>
      </w:r>
      <w:r>
        <w:rPr>
          <w:rFonts w:ascii="宋体" w:hAnsi="Times New Roman" w:eastAsia="宋体"/>
          <w:b w:val="false"/>
          <w:i w:val="false"/>
          <w:color w:val="060607"/>
          <w:sz w:val="21"/>
        </w:rPr>
        <w:t xml:space="preserve"> 类型参数并返回一个 </w:t>
      </w:r>
      <w:r>
        <w:rPr>
          <w:rFonts w:ascii="宋体" w:hAnsi="Courier New" w:eastAsia="宋体"/>
          <w:b w:val="false"/>
          <w:i w:val="false"/>
          <w:color w:val="060607"/>
          <w:sz w:val="21"/>
        </w:rPr>
        <w:t>int</w:t>
      </w:r>
      <w:r>
        <w:rPr>
          <w:rFonts w:ascii="宋体" w:hAnsi="Times New Roman" w:eastAsia="宋体"/>
          <w:b w:val="false"/>
          <w:i w:val="false"/>
          <w:color w:val="060607"/>
          <w:sz w:val="21"/>
        </w:rPr>
        <w:t xml:space="preserve"> 类型结果的函数。</w:t>
      </w:r>
    </w:p>
    <w:bookmarkEnd w:id="238"/>
    <w:bookmarkStart w:name="ufc8bb926" w:id="239"/>
    <w:p>
      <w:pPr>
        <w:spacing w:after="50" w:line="360" w:lineRule="auto" w:beforeLines="100"/>
        <w:ind w:left="0"/>
        <w:jc w:val="both"/>
      </w:pPr>
      <w:r>
        <w:rPr>
          <w:rFonts w:ascii="宋体" w:hAnsi="Times New Roman" w:eastAsia="宋体"/>
          <w:b w:val="false"/>
          <w:i w:val="false"/>
          <w:color w:val="000000"/>
          <w:sz w:val="24"/>
        </w:rPr>
        <w:t>类似于</w:t>
      </w:r>
      <w:r>
        <w:rPr>
          <w:rFonts w:ascii="宋体" w:hAnsi="Times New Roman" w:eastAsia="宋体"/>
          <w:b w:val="false"/>
          <w:i w:val="false"/>
          <w:color w:val="000000"/>
          <w:sz w:val="24"/>
        </w:rPr>
        <w:t>c++</w:t>
      </w:r>
      <w:r>
        <w:rPr>
          <w:rFonts w:ascii="宋体" w:hAnsi="Times New Roman" w:eastAsia="宋体"/>
          <w:b w:val="false"/>
          <w:i w:val="false"/>
          <w:color w:val="000000"/>
          <w:sz w:val="24"/>
        </w:rPr>
        <w:t>和</w:t>
      </w:r>
      <w:r>
        <w:rPr>
          <w:rFonts w:ascii="宋体" w:hAnsi="Times New Roman" w:eastAsia="宋体"/>
          <w:b w:val="false"/>
          <w:i w:val="false"/>
          <w:color w:val="000000"/>
          <w:sz w:val="24"/>
        </w:rPr>
        <w:t>c#</w:t>
      </w:r>
      <w:r>
        <w:rPr>
          <w:rFonts w:ascii="宋体" w:hAnsi="Times New Roman" w:eastAsia="宋体"/>
          <w:b w:val="false"/>
          <w:i w:val="false"/>
          <w:color w:val="000000"/>
          <w:sz w:val="24"/>
        </w:rPr>
        <w:t>中的面向对象编程。具体作用：我也不知道，也不好说（</w:t>
      </w:r>
      <w:r>
        <w:rPr>
          <w:rFonts w:ascii="宋体" w:hAnsi="Times New Roman" w:eastAsia="宋体"/>
          <w:b w:val="false"/>
          <w:i w:val="false"/>
          <w:color w:val="000000"/>
          <w:sz w:val="24"/>
        </w:rPr>
        <w:t>2024-4</w:t>
      </w:r>
      <w:r>
        <w:rPr>
          <w:rFonts w:ascii="宋体" w:hAnsi="Times New Roman" w:eastAsia="宋体"/>
          <w:b w:val="false"/>
          <w:i w:val="false"/>
          <w:color w:val="000000"/>
          <w:sz w:val="24"/>
        </w:rPr>
        <w:t>月</w:t>
      </w:r>
      <w:r>
        <w:rPr>
          <w:rFonts w:ascii="宋体" w:hAnsi="Times New Roman" w:eastAsia="宋体"/>
          <w:b w:val="false"/>
          <w:i w:val="false"/>
          <w:color w:val="000000"/>
          <w:sz w:val="24"/>
        </w:rPr>
        <w:t>27</w:t>
      </w:r>
      <w:r>
        <w:rPr>
          <w:rFonts w:ascii="宋体" w:hAnsi="Times New Roman" w:eastAsia="宋体"/>
          <w:b w:val="false"/>
          <w:i w:val="false"/>
          <w:color w:val="000000"/>
          <w:sz w:val="24"/>
        </w:rPr>
        <w:t>日）。</w:t>
      </w:r>
    </w:p>
    <w:bookmarkEnd w:id="239"/>
    <w:bookmarkStart w:name="WuYfu" w:id="240"/>
    <w:p>
      <w:pPr>
        <w:pStyle w:val="Heading5"/>
        <w:spacing w:after="50" w:line="360" w:lineRule="auto" w:beforeLines="100"/>
        <w:ind w:left="0"/>
        <w:jc w:val="left"/>
      </w:pPr>
      <w:r>
        <w:rPr>
          <w:rFonts w:ascii="宋体" w:hAnsi="Times New Roman" w:eastAsia="宋体"/>
        </w:rPr>
        <w:t>17.2 TYPEDEF缩减函数指针声明</w:t>
      </w:r>
    </w:p>
    <w:bookmarkEnd w:id="240"/>
    <w:bookmarkStart w:name="ua7e6bcbe" w:id="241"/>
    <w:p>
      <w:pPr>
        <w:spacing w:after="50" w:line="360" w:lineRule="auto" w:beforeLines="100"/>
        <w:ind w:left="0"/>
        <w:jc w:val="both"/>
      </w:pPr>
      <w:r>
        <w:rPr>
          <w:rFonts w:ascii="宋体" w:hAnsi="Times New Roman" w:eastAsia="宋体"/>
          <w:b w:val="false"/>
          <w:i w:val="false"/>
          <w:color w:val="000000"/>
          <w:sz w:val="24"/>
        </w:rPr>
        <w:t>但是采用一长串返回值定义过于繁琐，可以采用</w:t>
      </w:r>
      <w:r>
        <w:rPr>
          <w:rFonts w:ascii="宋体" w:hAnsi="Times New Roman" w:eastAsia="宋体"/>
          <w:b w:val="false"/>
          <w:i w:val="false"/>
          <w:color w:val="000000"/>
          <w:sz w:val="24"/>
        </w:rPr>
        <w:t>typedef</w:t>
      </w:r>
      <w:r>
        <w:rPr>
          <w:rFonts w:ascii="宋体" w:hAnsi="Times New Roman" w:eastAsia="宋体"/>
          <w:b w:val="false"/>
          <w:i w:val="false"/>
          <w:color w:val="000000"/>
          <w:sz w:val="24"/>
        </w:rPr>
        <w:t>来实现，对于定义的简化。</w:t>
      </w:r>
    </w:p>
    <w:bookmarkEnd w:id="241"/>
    <w:bookmarkStart w:name="ub93c32d1" w:id="242"/>
    <w:p>
      <w:pPr>
        <w:spacing w:after="50" w:line="360" w:lineRule="auto" w:beforeLines="100"/>
        <w:ind w:left="0"/>
        <w:jc w:val="both"/>
      </w:pPr>
      <w:r>
        <w:rPr>
          <w:rFonts w:ascii="宋体" w:hAnsi="Times New Roman" w:eastAsia="宋体"/>
          <w:b w:val="false"/>
          <w:i w:val="false"/>
          <w:color w:val="000000"/>
          <w:sz w:val="24"/>
        </w:rPr>
        <w:t>因为对于函数指针</w:t>
      </w:r>
      <w:r>
        <w:rPr>
          <w:rFonts w:ascii="宋体" w:hAnsi="Times New Roman" w:eastAsia="宋体"/>
          <w:b w:val="false"/>
          <w:i w:val="false"/>
          <w:color w:val="000000"/>
          <w:sz w:val="24"/>
        </w:rPr>
        <w:t>int (*func)(int,int)</w:t>
      </w:r>
      <w:r>
        <w:rPr>
          <w:rFonts w:ascii="宋体" w:hAnsi="Times New Roman" w:eastAsia="宋体"/>
          <w:b w:val="false"/>
          <w:i w:val="false"/>
          <w:color w:val="000000"/>
          <w:sz w:val="24"/>
        </w:rPr>
        <w:t>表明定义一个函数指针</w:t>
      </w:r>
      <w:r>
        <w:rPr>
          <w:rFonts w:ascii="宋体" w:hAnsi="Times New Roman" w:eastAsia="宋体"/>
          <w:b w:val="false"/>
          <w:i w:val="false"/>
          <w:color w:val="000000"/>
          <w:sz w:val="24"/>
        </w:rPr>
        <w:t>func</w:t>
      </w:r>
      <w:r>
        <w:rPr>
          <w:rFonts w:ascii="宋体" w:hAnsi="Times New Roman" w:eastAsia="宋体"/>
          <w:b w:val="false"/>
          <w:i w:val="false"/>
          <w:color w:val="000000"/>
          <w:sz w:val="24"/>
        </w:rPr>
        <w:t>，这个函数指针接收两个整型参数，返回值也是整型，因此可以理解</w:t>
      </w:r>
      <w:r>
        <w:rPr>
          <w:rFonts w:ascii="宋体" w:hAnsi="Times New Roman" w:eastAsia="宋体"/>
          <w:b w:val="false"/>
          <w:i w:val="false"/>
          <w:color w:val="000000"/>
          <w:sz w:val="24"/>
        </w:rPr>
        <w:t>int (*)(int,int)</w:t>
      </w:r>
      <w:r>
        <w:rPr>
          <w:rFonts w:ascii="宋体" w:hAnsi="Times New Roman" w:eastAsia="宋体"/>
          <w:b w:val="false"/>
          <w:i w:val="false"/>
          <w:color w:val="000000"/>
          <w:sz w:val="24"/>
        </w:rPr>
        <w:t>是指针</w:t>
      </w:r>
      <w:r>
        <w:rPr>
          <w:rFonts w:ascii="宋体" w:hAnsi="Times New Roman" w:eastAsia="宋体"/>
          <w:b w:val="false"/>
          <w:i w:val="false"/>
          <w:color w:val="000000"/>
          <w:sz w:val="24"/>
        </w:rPr>
        <w:t>func</w:t>
      </w:r>
      <w:r>
        <w:rPr>
          <w:rFonts w:ascii="宋体" w:hAnsi="Times New Roman" w:eastAsia="宋体"/>
          <w:b w:val="false"/>
          <w:i w:val="false"/>
          <w:color w:val="000000"/>
          <w:sz w:val="24"/>
        </w:rPr>
        <w:t>的类型，也就是接收两个整型参数，返回一个整型。那么就可以用</w:t>
      </w:r>
      <w:r>
        <w:rPr>
          <w:rFonts w:ascii="宋体" w:hAnsi="Times New Roman" w:eastAsia="宋体"/>
          <w:b w:val="false"/>
          <w:i w:val="false"/>
          <w:color w:val="000000"/>
          <w:sz w:val="24"/>
        </w:rPr>
        <w:t>:</w:t>
      </w:r>
    </w:p>
    <w:bookmarkEnd w:id="242"/>
    <w:bookmarkStart w:name="u0222214f" w:id="243"/>
    <w:p>
      <w:pPr>
        <w:spacing w:after="50" w:line="360" w:lineRule="auto" w:beforeLines="100"/>
        <w:ind w:left="0"/>
        <w:jc w:val="both"/>
      </w:pPr>
      <w:r>
        <w:rPr>
          <w:rFonts w:ascii="宋体" w:hAnsi="Times New Roman" w:eastAsia="宋体"/>
          <w:b w:val="false"/>
          <w:i w:val="false"/>
          <w:color w:val="000000"/>
          <w:sz w:val="24"/>
        </w:rPr>
        <w:t>typedef int (*func)(int,int)来进行类型定义实现，对于int (*func)(int,int)的缩减。</w:t>
      </w:r>
    </w:p>
    <w:bookmarkEnd w:id="243"/>
    <w:bookmarkStart w:name="u0ee0646f" w:id="244"/>
    <w:bookmarkEnd w:id="244"/>
    <w:bookmarkStart w:name="bpapa" w:id="2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#include&lt;stdio.h&gt;</w:t>
        <w:br/>
        <w:t>#include&lt;stdlib.h&gt;</w:t>
        <w:br/>
        <w:t>#include"main.h"</w:t>
        <w:br/>
        <w:t/>
        <w:br/>
        <w:t>typedef int (*func)(int,int);</w:t>
        <w:br/>
        <w:t/>
        <w:br/>
        <w:t>int main()</w:t>
        <w:br/>
        <w:t>{</w:t>
        <w:br/>
        <w:t xml:space="preserve">    int a=1000;</w:t>
        <w:br/>
        <w:t xml:space="preserve">    int b=2000;</w:t>
        <w:br/>
        <w:t xml:space="preserve">    int (*p)(int,int) =Afunction("ADD",ADD);</w:t>
        <w:br/>
        <w:t xml:space="preserve">    printf("%d\n",p(a,b));</w:t>
        <w:br/>
        <w:t>}</w:t>
        <w:br/>
        <w:t>func Afunction(char* func,int (*p)(int,int))</w:t>
        <w:br/>
        <w:t xml:space="preserve">    // int (*Afunction(char* func,int (*p)(int,int)))(int,int)</w:t>
        <w:br/>
        <w:t>{</w:t>
        <w:br/>
        <w:t xml:space="preserve">    if(func=="ADD")</w:t>
        <w:br/>
        <w:t xml:space="preserve">    {</w:t>
        <w:br/>
        <w:t xml:space="preserve">        return p;</w:t>
        <w:br/>
        <w:t xml:space="preserve">    }</w:t>
        <w:br/>
        <w:t xml:space="preserve">    else</w:t>
        <w:br/>
        <w:t xml:space="preserve">    {</w:t>
        <w:br/>
        <w:t xml:space="preserve">        return NULL;</w:t>
        <w:br/>
        <w:t xml:space="preserve">    }</w:t>
        <w:br/>
        <w:t>}</w:t>
        <w:br/>
        <w:t>int ADD(int a,int b)</w:t>
        <w:br/>
        <w:t>{</w:t>
        <w:br/>
        <w:t xml:space="preserve">    return a+b;</w:t>
        <w:br/>
        <w:t>}</w:t>
        <w:br/>
      </w:r>
    </w:p>
    <w:bookmarkEnd w:id="245"/>
    <w:bookmarkStart w:name="lWeNE" w:id="2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
        <w:br/>
        <w:t>int (*Afunction(char*func,int (*p)(int,int)))(int,int);</w:t>
        <w:br/>
        <w:t>int ADD(int a,int b);</w:t>
        <w:br/>
        <w:t/>
        <w:br/>
        <w:t>#endif</w:t>
        <w:br/>
      </w:r>
    </w:p>
    <w:bookmarkEnd w:id="246"/>
    <w:p>
      <w:pPr>
        <w:spacing w:after="50" w:line="360" w:lineRule="auto" w:beforeLines="100"/>
        <w:ind w:left="0"/>
        <w:jc w:val="left"/>
      </w:pPr>
      <w:r>
        <w:rPr>
          <w:rFonts w:ascii="宋体" w:hAnsi="Times New Roman" w:eastAsia="宋体"/>
          <w:b w:val="false"/>
          <w:i w:val="false"/>
          <w:color w:val="000000"/>
          <w:sz w:val="22"/>
        </w:rPr>
        <w:t xml:space="preserve">
   </w:t>
      </w:r>
    </w:p>
    <w:bookmarkStart w:name="ufd363025" w:id="247"/>
    <w:p>
      <w:pPr>
        <w:spacing w:after="50" w:line="360" w:lineRule="auto" w:beforeLines="100"/>
        <w:ind w:left="0"/>
        <w:jc w:val="both"/>
      </w:pPr>
      <w:r>
        <w:rPr>
          <w:rFonts w:ascii="宋体" w:hAnsi="Times New Roman" w:eastAsia="宋体"/>
          <w:b w:val="false"/>
          <w:i w:val="false"/>
          <w:color w:val="000000"/>
          <w:sz w:val="24"/>
        </w:rPr>
        <w:t>对于这个重点在于类型定义typedef方面，见</w:t>
      </w:r>
      <w:hyperlink r:id="rId9">
        <w:r>
          <w:rPr>
            <w:rFonts w:ascii="宋体" w:hAnsi="Times New Roman" w:eastAsia="宋体"/>
            <w:b w:val="false"/>
            <w:i w:val="false"/>
            <w:color w:val="0000ff"/>
            <w:sz w:val="22"/>
            <w:u w:val="single"/>
          </w:rPr>
          <w:t/>
        </w:r>
        <w:r>
          <w:rPr>
            <w:rFonts w:ascii="宋体" w:hAnsi="Times New Roman" w:eastAsia="宋体"/>
            <w:b w:val="false"/>
            <w:i w:val="false"/>
            <w:color w:val="0000ff"/>
            <w:sz w:val="22"/>
          </w:rPr>
          <w:t>typedef</w:t>
        </w:r>
      </w:hyperlink>
    </w:p>
    <w:bookmarkEnd w:id="247"/>
    <w:bookmarkStart w:name="Uzwqz" w:id="248"/>
    <w:p>
      <w:pPr>
        <w:pStyle w:val="Heading4"/>
        <w:spacing w:after="50" w:line="360" w:lineRule="auto" w:beforeLines="100"/>
        <w:ind w:left="0"/>
        <w:jc w:val="left"/>
      </w:pPr>
      <w:r>
        <w:rPr>
          <w:rFonts w:ascii="宋体" w:hAnsi="Times New Roman" w:eastAsia="宋体"/>
        </w:rPr>
        <w:t>18）指针及其应用（基于ARM contex—M）</w:t>
      </w:r>
    </w:p>
    <w:bookmarkEnd w:id="248"/>
    <w:bookmarkStart w:name="ud773bdc4" w:id="249"/>
    <w:p>
      <w:pPr>
        <w:spacing w:after="50" w:line="360" w:lineRule="auto" w:beforeLines="100"/>
        <w:ind w:left="0"/>
        <w:jc w:val="left"/>
      </w:pPr>
      <w:r>
        <w:rPr>
          <w:rFonts w:ascii="宋体" w:hAnsi="Times New Roman" w:eastAsia="宋体"/>
          <w:b w:val="false"/>
          <w:i w:val="false"/>
          <w:color w:val="000000"/>
          <w:sz w:val="22"/>
        </w:rPr>
        <w:t>对于int *ptr；ptr++意味着ptr =ptr+1*sizeof(int)，并且对于指针运算来说，*解引用符（&amp;引用符）优先级高于+。</w:t>
      </w:r>
    </w:p>
    <w:bookmarkEnd w:id="249"/>
    <w:bookmarkStart w:name="YW8uY" w:id="2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x=*ptr++:为两句语句：先取值再移动指针</w:t>
        <w:br/>
        <w:t>x=*ptr；</w:t>
        <w:br/>
        <w:t>ptr++；</w:t>
        <w:br/>
      </w:r>
    </w:p>
    <w:bookmarkEnd w:id="250"/>
    <w:p>
      <w:pPr>
        <w:spacing w:after="50" w:line="360" w:lineRule="auto" w:beforeLines="100"/>
        <w:ind w:left="0"/>
        <w:jc w:val="left"/>
      </w:pPr>
      <w:r>
        <w:rPr>
          <w:rFonts w:ascii="宋体" w:hAnsi="Times New Roman" w:eastAsia="宋体"/>
          <w:b w:val="false"/>
          <w:i w:val="false"/>
          <w:color w:val="000000"/>
          <w:sz w:val="22"/>
        </w:rPr>
        <w:t xml:space="preserve">
   </w:t>
      </w:r>
    </w:p>
    <w:bookmarkStart w:name="ua90c06bc" w:id="251"/>
    <w:p>
      <w:pPr>
        <w:spacing w:after="50" w:line="360" w:lineRule="auto" w:beforeLines="100"/>
        <w:ind w:left="0"/>
        <w:jc w:val="left"/>
      </w:pPr>
      <w:r>
        <w:rPr>
          <w:rFonts w:ascii="宋体" w:hAnsi="Times New Roman" w:eastAsia="宋体"/>
          <w:b w:val="false"/>
          <w:i w:val="false"/>
          <w:color w:val="000000"/>
          <w:sz w:val="22"/>
        </w:rPr>
        <w:t>一个字根据GBK来说通常占2个字节，但对于UTF8来说有时候占3个有时候占4个字节。</w:t>
      </w:r>
    </w:p>
    <w:bookmarkEnd w:id="251"/>
    <w:bookmarkStart w:name="oGh4R" w:id="252"/>
    <w:p>
      <w:pPr>
        <w:pStyle w:val="Heading3"/>
        <w:spacing w:after="50" w:line="360" w:lineRule="auto" w:beforeLines="100"/>
        <w:ind w:left="0"/>
        <w:jc w:val="left"/>
      </w:pPr>
      <w:r>
        <w:rPr>
          <w:rFonts w:ascii="宋体" w:hAnsi="Times New Roman" w:eastAsia="宋体"/>
        </w:rPr>
        <w:t>1.6、左值与右值</w:t>
      </w:r>
    </w:p>
    <w:bookmarkEnd w:id="252"/>
    <w:bookmarkStart w:name="u82ad05ed" w:id="253"/>
    <w:p>
      <w:pPr>
        <w:spacing w:after="50" w:line="360" w:lineRule="auto" w:beforeLines="100"/>
        <w:ind w:left="0"/>
        <w:jc w:val="left"/>
      </w:pPr>
      <w:r>
        <w:rPr>
          <w:rFonts w:ascii="宋体" w:hAnsi="Times New Roman" w:eastAsia="宋体"/>
          <w:b w:val="false"/>
          <w:i w:val="false"/>
          <w:color w:val="000000"/>
          <w:sz w:val="22"/>
        </w:rPr>
        <w:t>左值（L-value）：</w:t>
      </w:r>
    </w:p>
    <w:bookmarkEnd w:id="253"/>
    <w:bookmarkStart w:name="uc043f601" w:id="254"/>
    <w:p>
      <w:pPr>
        <w:spacing w:after="50" w:line="360" w:lineRule="auto" w:beforeLines="100"/>
        <w:ind w:left="0"/>
        <w:jc w:val="left"/>
      </w:pPr>
      <w:r>
        <w:rPr>
          <w:rFonts w:ascii="宋体" w:hAnsi="Times New Roman" w:eastAsia="宋体"/>
          <w:b w:val="false"/>
          <w:i w:val="false"/>
          <w:color w:val="000000"/>
          <w:sz w:val="22"/>
        </w:rPr>
        <w:t xml:space="preserve"> 左值是表达式的标识符，它代表可以被赋值的内存位置。</w:t>
      </w:r>
    </w:p>
    <w:bookmarkEnd w:id="254"/>
    <w:bookmarkStart w:name="u8215ef12" w:id="255"/>
    <w:p>
      <w:pPr>
        <w:spacing w:after="50" w:line="360" w:lineRule="auto" w:beforeLines="100"/>
        <w:ind w:left="0"/>
        <w:jc w:val="left"/>
      </w:pPr>
      <w:r>
        <w:rPr>
          <w:rFonts w:ascii="宋体" w:hAnsi="Times New Roman" w:eastAsia="宋体"/>
          <w:b w:val="false"/>
          <w:i w:val="false"/>
          <w:color w:val="000000"/>
          <w:sz w:val="22"/>
        </w:rPr>
        <w:t xml:space="preserve"> 左值通常是变量、数组元素或类对象的成员。</w:t>
      </w:r>
    </w:p>
    <w:bookmarkEnd w:id="255"/>
    <w:bookmarkStart w:name="ue6ff7e79" w:id="256"/>
    <w:p>
      <w:pPr>
        <w:spacing w:after="50" w:line="360" w:lineRule="auto" w:beforeLines="100"/>
        <w:ind w:left="0"/>
        <w:jc w:val="left"/>
      </w:pPr>
      <w:r>
        <w:rPr>
          <w:rFonts w:ascii="宋体" w:hAnsi="Times New Roman" w:eastAsia="宋体"/>
          <w:b w:val="false"/>
          <w:i w:val="false"/>
          <w:color w:val="000000"/>
          <w:sz w:val="22"/>
        </w:rPr>
        <w:t xml:space="preserve"> 左值可以出现在赋值语句的左边，例如 x = 5; 中的 x 是左值。</w:t>
      </w:r>
    </w:p>
    <w:bookmarkEnd w:id="256"/>
    <w:bookmarkStart w:name="ue412238a" w:id="257"/>
    <w:p>
      <w:pPr>
        <w:spacing w:after="50" w:line="360" w:lineRule="auto" w:beforeLines="100"/>
        <w:ind w:left="0"/>
        <w:jc w:val="left"/>
      </w:pPr>
      <w:r>
        <w:rPr>
          <w:rFonts w:ascii="宋体" w:hAnsi="Times New Roman" w:eastAsia="宋体"/>
          <w:b w:val="false"/>
          <w:i w:val="false"/>
          <w:color w:val="000000"/>
          <w:sz w:val="22"/>
        </w:rPr>
        <w:t xml:space="preserve"> 左值具有持久性，可以在程序的不同部分引用和修改。</w:t>
      </w:r>
    </w:p>
    <w:bookmarkEnd w:id="257"/>
    <w:bookmarkStart w:name="u1744b013" w:id="258"/>
    <w:p>
      <w:pPr>
        <w:spacing w:after="50" w:line="360" w:lineRule="auto" w:beforeLines="100"/>
        <w:ind w:left="0"/>
        <w:jc w:val="left"/>
      </w:pPr>
      <w:r>
        <w:rPr>
          <w:rFonts w:ascii="宋体" w:hAnsi="Times New Roman" w:eastAsia="宋体"/>
          <w:b w:val="false"/>
          <w:i w:val="false"/>
          <w:color w:val="000000"/>
          <w:sz w:val="22"/>
        </w:rPr>
        <w:t>右值（R-value）：</w:t>
      </w:r>
    </w:p>
    <w:bookmarkEnd w:id="258"/>
    <w:bookmarkStart w:name="ubd210c12" w:id="259"/>
    <w:p>
      <w:pPr>
        <w:spacing w:after="50" w:line="360" w:lineRule="auto" w:beforeLines="100"/>
        <w:ind w:left="0"/>
        <w:jc w:val="left"/>
      </w:pPr>
      <w:r>
        <w:rPr>
          <w:rFonts w:ascii="宋体" w:hAnsi="Times New Roman" w:eastAsia="宋体"/>
          <w:b w:val="false"/>
          <w:i w:val="false"/>
          <w:color w:val="000000"/>
          <w:sz w:val="22"/>
        </w:rPr>
        <w:t xml:space="preserve"> 右值是表达式的值，它代表一个具体的数据值或临时结果。</w:t>
      </w:r>
    </w:p>
    <w:bookmarkEnd w:id="259"/>
    <w:bookmarkStart w:name="u985f615c" w:id="260"/>
    <w:p>
      <w:pPr>
        <w:spacing w:after="50" w:line="360" w:lineRule="auto" w:beforeLines="100"/>
        <w:ind w:left="0"/>
        <w:jc w:val="left"/>
      </w:pPr>
      <w:r>
        <w:rPr>
          <w:rFonts w:ascii="宋体" w:hAnsi="Times New Roman" w:eastAsia="宋体"/>
          <w:b w:val="false"/>
          <w:i w:val="false"/>
          <w:color w:val="000000"/>
          <w:sz w:val="22"/>
        </w:rPr>
        <w:t xml:space="preserve"> 右值通常是常量、字面量、表达式的计算结果或函数返回值。</w:t>
      </w:r>
    </w:p>
    <w:bookmarkEnd w:id="260"/>
    <w:bookmarkStart w:name="u3166fcfc" w:id="261"/>
    <w:p>
      <w:pPr>
        <w:spacing w:after="50" w:line="360" w:lineRule="auto" w:beforeLines="100"/>
        <w:ind w:left="0"/>
        <w:jc w:val="left"/>
      </w:pPr>
      <w:r>
        <w:rPr>
          <w:rFonts w:ascii="宋体" w:hAnsi="Times New Roman" w:eastAsia="宋体"/>
          <w:b w:val="false"/>
          <w:i w:val="false"/>
          <w:color w:val="000000"/>
          <w:sz w:val="22"/>
        </w:rPr>
        <w:t xml:space="preserve"> 右值不能被赋值，因为它们没有关联的内存位置。</w:t>
      </w:r>
    </w:p>
    <w:bookmarkEnd w:id="261"/>
    <w:bookmarkStart w:name="u3ab5e328" w:id="262"/>
    <w:p>
      <w:pPr>
        <w:spacing w:after="50" w:line="360" w:lineRule="auto" w:beforeLines="100"/>
        <w:ind w:left="0"/>
        <w:jc w:val="left"/>
      </w:pPr>
      <w:r>
        <w:rPr>
          <w:rFonts w:ascii="宋体" w:hAnsi="Times New Roman" w:eastAsia="宋体"/>
          <w:b w:val="false"/>
          <w:i w:val="false"/>
          <w:color w:val="000000"/>
          <w:sz w:val="22"/>
        </w:rPr>
        <w:t xml:space="preserve"> 右值具有短暂性，通常在表达式计算后就不再存在。</w:t>
      </w:r>
    </w:p>
    <w:bookmarkEnd w:id="262"/>
    <w:bookmarkStart w:name="u5961ddf1" w:id="263"/>
    <w:p>
      <w:pPr>
        <w:spacing w:after="50" w:line="360" w:lineRule="auto" w:beforeLines="100"/>
        <w:ind w:left="0"/>
        <w:jc w:val="left"/>
      </w:pPr>
      <w:r>
        <w:rPr>
          <w:rFonts w:ascii="宋体" w:hAnsi="Times New Roman" w:eastAsia="宋体"/>
          <w:b w:val="false"/>
          <w:i w:val="false"/>
          <w:color w:val="000000"/>
          <w:sz w:val="22"/>
        </w:rPr>
        <w:t>参照数组a[]，a++和a--，a[i]可以正常当作左值，但a不可以当作左值。</w:t>
      </w:r>
    </w:p>
    <w:bookmarkEnd w:id="263"/>
    <w:bookmarkStart w:name="ubdfcd49a" w:id="264"/>
    <w:p>
      <w:pPr>
        <w:spacing w:after="50" w:line="360" w:lineRule="auto" w:beforeLines="100"/>
        <w:ind w:left="0"/>
        <w:jc w:val="left"/>
      </w:pPr>
      <w:r>
        <w:rPr>
          <w:rFonts w:ascii="宋体" w:hAnsi="Times New Roman" w:eastAsia="宋体"/>
          <w:b w:val="false"/>
          <w:i w:val="false"/>
          <w:color w:val="df2a3f"/>
          <w:sz w:val="22"/>
        </w:rPr>
        <w:t>有些左值可以做右值而右值不可以做左值。</w:t>
      </w:r>
    </w:p>
    <w:bookmarkEnd w:id="264"/>
    <w:bookmarkStart w:name="KSAAO" w:id="265"/>
    <w:p>
      <w:pPr>
        <w:pStyle w:val="Heading3"/>
        <w:spacing w:after="50" w:line="360" w:lineRule="auto" w:beforeLines="100"/>
        <w:ind w:left="0"/>
        <w:jc w:val="left"/>
      </w:pPr>
      <w:r>
        <w:rPr>
          <w:rFonts w:ascii="宋体" w:hAnsi="Times New Roman" w:eastAsia="宋体"/>
        </w:rPr>
        <w:t>1.7、const的应用</w:t>
      </w:r>
    </w:p>
    <w:bookmarkEnd w:id="265"/>
    <w:bookmarkStart w:name="u81f7152d" w:id="266"/>
    <w:p>
      <w:pPr>
        <w:spacing w:after="50" w:line="360" w:lineRule="auto" w:beforeLines="100"/>
        <w:ind w:left="0"/>
        <w:jc w:val="left"/>
      </w:pPr>
      <w:r>
        <w:rPr>
          <w:rFonts w:ascii="宋体" w:hAnsi="Times New Roman" w:eastAsia="宋体"/>
          <w:b w:val="false"/>
          <w:i w:val="false"/>
          <w:color w:val="000000"/>
          <w:sz w:val="22"/>
        </w:rPr>
        <w:t>全局 const 变量 GLOBAL_CONST 存储在静态存储区，可以在程序的任何地方访问。</w:t>
      </w:r>
    </w:p>
    <w:bookmarkEnd w:id="266"/>
    <w:bookmarkStart w:name="u1d7be138" w:id="267"/>
    <w:p>
      <w:pPr>
        <w:spacing w:after="50" w:line="360" w:lineRule="auto" w:beforeLines="100"/>
        <w:ind w:left="0"/>
        <w:jc w:val="left"/>
      </w:pPr>
      <w:r>
        <w:rPr>
          <w:rFonts w:ascii="宋体" w:hAnsi="Times New Roman" w:eastAsia="宋体"/>
          <w:b w:val="false"/>
          <w:i w:val="false"/>
          <w:color w:val="000000"/>
          <w:sz w:val="22"/>
        </w:rPr>
        <w:t>局部 const 变量 LOCAL_CONST 存储在栈上，在函数调用时分配，在函数返回时释放。</w:t>
      </w:r>
    </w:p>
    <w:bookmarkEnd w:id="267"/>
    <w:bookmarkStart w:name="ud2d556b5" w:id="268"/>
    <w:p>
      <w:pPr>
        <w:spacing w:after="50" w:line="360" w:lineRule="auto" w:beforeLines="100"/>
        <w:ind w:left="0"/>
        <w:jc w:val="left"/>
      </w:pPr>
      <w:r>
        <w:rPr>
          <w:rFonts w:ascii="宋体" w:hAnsi="Times New Roman" w:eastAsia="宋体"/>
          <w:b w:val="false"/>
          <w:i w:val="false"/>
          <w:color w:val="000000"/>
          <w:sz w:val="22"/>
        </w:rPr>
        <w:t>const 修饰的字符串常量 STR_CONST 存储在常量存储区，在程序运行期间保持不变。</w:t>
      </w:r>
    </w:p>
    <w:bookmarkEnd w:id="268"/>
    <w:bookmarkStart w:name="u3e28389f" w:id="269"/>
    <w:p>
      <w:pPr>
        <w:spacing w:after="50" w:line="360" w:lineRule="auto" w:beforeLines="100"/>
        <w:ind w:left="0"/>
        <w:jc w:val="left"/>
      </w:pPr>
      <w:r>
        <w:rPr>
          <w:rFonts w:ascii="宋体" w:hAnsi="Times New Roman" w:eastAsia="宋体"/>
          <w:b w:val="false"/>
          <w:i w:val="false"/>
          <w:color w:val="4d4d4d"/>
          <w:sz w:val="22"/>
        </w:rPr>
        <w:t> 总之，const 修饰的变量可以存储在静态存储区、栈或常量存储区，具体取决于变量的声明位置和用途</w:t>
      </w:r>
    </w:p>
    <w:bookmarkEnd w:id="269"/>
    <w:bookmarkStart w:name="uc5f70b97" w:id="270"/>
    <w:p>
      <w:pPr>
        <w:spacing w:after="50" w:line="360" w:lineRule="auto" w:beforeLines="100"/>
        <w:ind w:left="0"/>
        <w:jc w:val="left"/>
      </w:pPr>
      <w:r>
        <w:rPr>
          <w:rFonts w:ascii="宋体" w:hAnsi="Times New Roman" w:eastAsia="宋体"/>
          <w:b w:val="false"/>
          <w:i w:val="false"/>
          <w:color w:val="df2a3f"/>
          <w:sz w:val="22"/>
        </w:rPr>
        <w:t>const使用需要初始化</w:t>
      </w:r>
    </w:p>
    <w:bookmarkEnd w:id="270"/>
    <w:bookmarkStart w:name="rZY6G" w:id="271"/>
    <w:p>
      <w:pPr>
        <w:pStyle w:val="Heading4"/>
        <w:spacing w:after="50" w:line="360" w:lineRule="auto" w:beforeLines="100"/>
        <w:ind w:left="0"/>
        <w:jc w:val="left"/>
      </w:pPr>
      <w:r>
        <w:rPr>
          <w:rFonts w:ascii="宋体" w:hAnsi="Times New Roman" w:eastAsia="宋体"/>
          <w:color w:val="4d4d4d"/>
        </w:rPr>
        <w:t>1.7.1 指针常量</w:t>
      </w:r>
    </w:p>
    <w:bookmarkEnd w:id="271"/>
    <w:bookmarkStart w:name="qRmLK" w:id="2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 = 10;</w:t>
        <w:br/>
        <w:t>int* const p = &amp;a;</w:t>
        <w:br/>
      </w:r>
    </w:p>
    <w:bookmarkEnd w:id="272"/>
    <w:bookmarkStart w:name="u76b0fc38" w:id="273"/>
    <w:p>
      <w:pPr>
        <w:spacing w:after="50" w:line="360" w:lineRule="auto" w:beforeLines="100"/>
        <w:ind w:left="0"/>
        <w:jc w:val="left"/>
      </w:pPr>
      <w:r>
        <w:rPr>
          <w:rFonts w:ascii="宋体" w:hAnsi="Times New Roman" w:eastAsia="宋体"/>
          <w:b w:val="false"/>
          <w:i w:val="false"/>
          <w:color w:val="df2a3f"/>
          <w:sz w:val="22"/>
        </w:rPr>
        <w:t>特点：指针的指向不可以修改，指针指向的内存的值可以修改</w:t>
      </w:r>
    </w:p>
    <w:bookmarkEnd w:id="273"/>
    <w:bookmarkStart w:name="u12dbd6f6" w:id="274"/>
    <w:p>
      <w:pPr>
        <w:spacing w:after="50" w:line="360" w:lineRule="auto" w:beforeLines="100"/>
        <w:ind w:left="0"/>
        <w:jc w:val="left"/>
      </w:pPr>
      <w:r>
        <w:rPr>
          <w:rFonts w:ascii="宋体" w:hAnsi="Times New Roman" w:eastAsia="宋体"/>
          <w:b w:val="false"/>
          <w:i w:val="false"/>
          <w:color w:val="000000"/>
          <w:sz w:val="22"/>
        </w:rPr>
        <w:t>因为const的功能就是限定不可以修改，所以我们看到指针常量是先有了int *指针，再有的const修饰p 所以p的值(指向的内存地址) 是不可以修改的。</w:t>
      </w:r>
    </w:p>
    <w:bookmarkEnd w:id="274"/>
    <w:bookmarkStart w:name="u6b2e1e12" w:id="275"/>
    <w:p>
      <w:pPr>
        <w:spacing w:after="50" w:line="360" w:lineRule="auto" w:beforeLines="100"/>
        <w:ind w:left="0"/>
        <w:jc w:val="left"/>
      </w:pPr>
      <w:r>
        <w:rPr>
          <w:rFonts w:ascii="宋体" w:hAnsi="Times New Roman" w:eastAsia="宋体"/>
          <w:b w:val="false"/>
          <w:i w:val="false"/>
          <w:color w:val="000000"/>
          <w:sz w:val="22"/>
        </w:rPr>
        <w:t>也就是const限制的是指针p的值，但是没有限定p指向的内存地址里的数据，所以内存的数据可以修改.</w:t>
      </w:r>
    </w:p>
    <w:bookmarkEnd w:id="275"/>
    <w:bookmarkStart w:name="uFwFN" w:id="2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a=10;</w:t>
        <w:br/>
        <w:t>int * const p =&amp;a;  //定义指针常量,指向int a的地址</w:t>
        <w:br/>
        <w:t/>
        <w:br/>
        <w:t xml:space="preserve">*p = 20; //正确，指向的内存地址中的数据可以修改   </w:t>
        <w:br/>
        <w:t xml:space="preserve"> </w:t>
        <w:br/>
        <w:t>p=&amp;b;  //错误，指向的内存地址不可以修改</w:t>
        <w:br/>
      </w:r>
    </w:p>
    <w:bookmarkEnd w:id="276"/>
    <w:bookmarkStart w:name="u38b427f1" w:id="277"/>
    <w:p>
      <w:pPr>
        <w:spacing w:after="50" w:line="360" w:lineRule="auto" w:beforeLines="100"/>
        <w:ind w:left="0"/>
        <w:jc w:val="left"/>
      </w:pPr>
      <w:bookmarkStart w:name="ud4a37f3a" w:id="278"/>
      <w:r>
        <w:rPr>
          <w:rFonts w:eastAsia="宋体" w:ascii="宋体"/>
        </w:rPr>
        <w:drawing>
          <wp:inline distT="0" distB="0" distL="0" distR="0">
            <wp:extent cx="5842000" cy="36240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7112000" cy="4411827"/>
                    </a:xfrm>
                    <a:prstGeom prst="rect">
                      <a:avLst/>
                    </a:prstGeom>
                  </pic:spPr>
                </pic:pic>
              </a:graphicData>
            </a:graphic>
          </wp:inline>
        </w:drawing>
      </w:r>
      <w:bookmarkEnd w:id="278"/>
    </w:p>
    <w:bookmarkEnd w:id="277"/>
    <w:bookmarkStart w:name="Ry9ar" w:id="279"/>
    <w:p>
      <w:pPr>
        <w:pStyle w:val="Heading4"/>
        <w:spacing w:after="50" w:line="360" w:lineRule="auto" w:beforeLines="100"/>
        <w:ind w:left="0"/>
        <w:jc w:val="left"/>
      </w:pPr>
      <w:r>
        <w:rPr>
          <w:rFonts w:ascii="宋体" w:hAnsi="Times New Roman" w:eastAsia="宋体"/>
        </w:rPr>
        <w:t>1.7.2 常量指针</w:t>
      </w:r>
    </w:p>
    <w:bookmarkEnd w:id="279"/>
    <w:bookmarkStart w:name="kdAco" w:id="2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const int *p=&amp;a;</w:t>
        <w:br/>
      </w:r>
    </w:p>
    <w:bookmarkEnd w:id="280"/>
    <w:bookmarkStart w:name="u93f8d5bc" w:id="281"/>
    <w:p>
      <w:pPr>
        <w:spacing w:after="50" w:line="360" w:lineRule="auto" w:beforeLines="100"/>
        <w:ind w:left="0"/>
        <w:jc w:val="left"/>
      </w:pPr>
      <w:r>
        <w:rPr>
          <w:rFonts w:ascii="宋体" w:hAnsi="Times New Roman" w:eastAsia="宋体"/>
          <w:b w:val="false"/>
          <w:i w:val="false"/>
          <w:color w:val="df2a3f"/>
          <w:sz w:val="22"/>
        </w:rPr>
        <w:t>特点： 指针的指向可以修改，但是指针指向的值不可以修改。</w:t>
      </w:r>
    </w:p>
    <w:bookmarkEnd w:id="281"/>
    <w:bookmarkStart w:name="u8fabb44f" w:id="282"/>
    <w:p>
      <w:pPr>
        <w:spacing w:after="50" w:line="360" w:lineRule="auto" w:beforeLines="100"/>
        <w:ind w:left="0"/>
        <w:jc w:val="left"/>
      </w:pPr>
      <w:r>
        <w:rPr>
          <w:rFonts w:ascii="宋体" w:hAnsi="Times New Roman" w:eastAsia="宋体"/>
          <w:b w:val="false"/>
          <w:i w:val="false"/>
          <w:color w:val="000000"/>
          <w:sz w:val="22"/>
        </w:rPr>
        <w:t>常量指针，首先要是常量。就是指向的值要是一个常量，但是指向的内存地址不做限制。</w:t>
      </w:r>
    </w:p>
    <w:bookmarkEnd w:id="282"/>
    <w:bookmarkStart w:name="L7QLJ" w:id="2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a=10;</w:t>
        <w:br/>
        <w:t>int b=10;</w:t>
        <w:br/>
        <w:t>const int *p=&amp;a;  //定义常量指针,指向int a的地址</w:t>
        <w:br/>
        <w:t/>
        <w:br/>
        <w:t xml:space="preserve">*p = 20; //错误，指向的内存地址中的数据不可以修改   </w:t>
        <w:br/>
        <w:t xml:space="preserve"> </w:t>
        <w:br/>
        <w:t>p=&amp;b;  //正确，指向的内存地址可以修改</w:t>
        <w:br/>
      </w:r>
    </w:p>
    <w:bookmarkEnd w:id="283"/>
    <w:bookmarkStart w:name="u1fe4afed" w:id="284"/>
    <w:p>
      <w:pPr>
        <w:spacing w:after="50" w:line="360" w:lineRule="auto" w:beforeLines="100"/>
        <w:ind w:left="0"/>
        <w:jc w:val="left"/>
      </w:pPr>
      <w:bookmarkStart w:name="ue0c8396a" w:id="285"/>
      <w:r>
        <w:rPr>
          <w:rFonts w:eastAsia="宋体" w:ascii="宋体"/>
        </w:rPr>
        <w:drawing>
          <wp:inline distT="0" distB="0" distL="0" distR="0">
            <wp:extent cx="5841999" cy="361201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7298266" cy="4512400"/>
                    </a:xfrm>
                    <a:prstGeom prst="rect">
                      <a:avLst/>
                    </a:prstGeom>
                  </pic:spPr>
                </pic:pic>
              </a:graphicData>
            </a:graphic>
          </wp:inline>
        </w:drawing>
      </w:r>
      <w:bookmarkEnd w:id="285"/>
    </w:p>
    <w:bookmarkEnd w:id="284"/>
    <w:bookmarkStart w:name="Dk7Gz" w:id="286"/>
    <w:p>
      <w:pPr>
        <w:pStyle w:val="Heading4"/>
        <w:spacing w:after="50" w:line="360" w:lineRule="auto" w:beforeLines="100"/>
        <w:ind w:left="0"/>
        <w:jc w:val="left"/>
      </w:pPr>
      <w:r>
        <w:rPr>
          <w:rFonts w:ascii="宋体" w:hAnsi="Times New Roman" w:eastAsia="宋体"/>
        </w:rPr>
        <w:t>1.7.3 指向常量的常量指针</w:t>
      </w:r>
    </w:p>
    <w:bookmarkEnd w:id="286"/>
    <w:bookmarkStart w:name="CXmsQ" w:id="2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const int* const p = &amp;a;</w:t>
        <w:br/>
      </w:r>
    </w:p>
    <w:bookmarkEnd w:id="287"/>
    <w:bookmarkStart w:name="u87cc1ccb" w:id="288"/>
    <w:p>
      <w:pPr>
        <w:spacing w:after="50" w:line="360" w:lineRule="auto" w:beforeLines="100"/>
        <w:ind w:left="0"/>
        <w:jc w:val="left"/>
      </w:pPr>
      <w:r>
        <w:rPr>
          <w:rFonts w:ascii="宋体" w:hAnsi="Times New Roman" w:eastAsia="宋体"/>
          <w:b w:val="false"/>
          <w:i w:val="false"/>
          <w:color w:val="df2a3f"/>
          <w:sz w:val="22"/>
        </w:rPr>
        <w:t>特点： 指针的指向不可以修改，指针指向的值也不可以修改。</w:t>
      </w:r>
    </w:p>
    <w:bookmarkEnd w:id="288"/>
    <w:bookmarkStart w:name="u2dfae143" w:id="289"/>
    <w:p>
      <w:pPr>
        <w:spacing w:after="50" w:line="360" w:lineRule="auto" w:beforeLines="100"/>
        <w:ind w:left="0"/>
        <w:jc w:val="left"/>
      </w:pPr>
      <w:r>
        <w:rPr>
          <w:rFonts w:ascii="宋体" w:hAnsi="Times New Roman" w:eastAsia="宋体"/>
          <w:b w:val="false"/>
          <w:i w:val="false"/>
          <w:color w:val="000000"/>
          <w:sz w:val="22"/>
        </w:rPr>
        <w:t>两个const限制，一旦指向之后就不可以做修改了</w:t>
      </w:r>
    </w:p>
    <w:bookmarkEnd w:id="289"/>
    <w:bookmarkStart w:name="bZtLC" w:id="2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a=10;</w:t>
        <w:br/>
        <w:t>int b=10;</w:t>
        <w:br/>
        <w:t/>
        <w:br/>
        <w:t>const int const *p=&amp;a;  //定义指针常量,指向int a的地址</w:t>
        <w:br/>
        <w:t/>
        <w:br/>
        <w:t xml:space="preserve">*p = 20; //错误，指向的内存地址中的数据不可以修改   </w:t>
        <w:br/>
        <w:t xml:space="preserve"> p=&amp;b;  //错误，指向的内存地址不可以修改</w:t>
        <w:br/>
      </w:r>
    </w:p>
    <w:bookmarkEnd w:id="290"/>
    <w:bookmarkStart w:name="ufe2a989d" w:id="291"/>
    <w:p>
      <w:pPr>
        <w:spacing w:after="50" w:line="360" w:lineRule="auto" w:beforeLines="100"/>
        <w:ind w:left="0"/>
        <w:jc w:val="left"/>
      </w:pPr>
      <w:bookmarkStart w:name="ue07fb117" w:id="292"/>
      <w:r>
        <w:rPr>
          <w:rFonts w:eastAsia="宋体" w:ascii="宋体"/>
        </w:rPr>
        <w:drawing>
          <wp:inline distT="0" distB="0" distL="0" distR="0">
            <wp:extent cx="5841999" cy="32446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7586134" cy="4213308"/>
                    </a:xfrm>
                    <a:prstGeom prst="rect">
                      <a:avLst/>
                    </a:prstGeom>
                  </pic:spPr>
                </pic:pic>
              </a:graphicData>
            </a:graphic>
          </wp:inline>
        </w:drawing>
      </w:r>
      <w:bookmarkEnd w:id="292"/>
    </w:p>
    <w:bookmarkEnd w:id="291"/>
    <w:bookmarkStart w:name="XmlZ2" w:id="293"/>
    <w:p>
      <w:pPr>
        <w:pStyle w:val="Heading3"/>
        <w:spacing w:after="50" w:line="360" w:lineRule="auto" w:beforeLines="100"/>
        <w:ind w:left="0"/>
        <w:jc w:val="left"/>
      </w:pPr>
      <w:r>
        <w:rPr>
          <w:rFonts w:ascii="宋体" w:hAnsi="Times New Roman" w:eastAsia="宋体"/>
        </w:rPr>
        <w:t>1.7（续） volatile的应用</w:t>
      </w:r>
    </w:p>
    <w:bookmarkEnd w:id="293"/>
    <w:bookmarkStart w:name="ucc623a66" w:id="294"/>
    <w:p>
      <w:pPr>
        <w:spacing w:after="50" w:line="360" w:lineRule="auto" w:beforeLines="100"/>
        <w:ind w:left="0"/>
        <w:jc w:val="left"/>
      </w:pPr>
      <w:hyperlink r:id="rId13">
        <w:r>
          <w:rPr>
            <w:rFonts w:ascii="宋体" w:hAnsi="Times New Roman" w:eastAsia="宋体"/>
            <w:b w:val="false"/>
            <w:i w:val="false"/>
            <w:color w:val="0000ff"/>
            <w:sz w:val="22"/>
            <w:u w:val="single"/>
          </w:rPr>
          <w:t/>
        </w:r>
        <w:r>
          <w:rPr>
            <w:rFonts w:ascii="宋体" w:hAnsi="Times New Roman" w:eastAsia="宋体"/>
            <w:b w:val="false"/>
            <w:i w:val="false"/>
            <w:color w:val="0000ff"/>
            <w:sz w:val="22"/>
          </w:rPr>
          <w:t>C语言丨深入理解volatile关键字 - 知乎 (zhihu.com)</w:t>
        </w:r>
      </w:hyperlink>
    </w:p>
    <w:bookmarkEnd w:id="294"/>
    <w:bookmarkStart w:name="u62742c2a" w:id="295"/>
    <w:p>
      <w:pPr>
        <w:spacing w:after="50" w:line="360" w:lineRule="auto" w:beforeLines="100"/>
        <w:ind w:left="0"/>
        <w:jc w:val="left"/>
      </w:pPr>
      <w:r>
        <w:rPr>
          <w:rFonts w:ascii="宋体" w:hAnsi="Times New Roman" w:eastAsia="宋体"/>
          <w:b w:val="false"/>
          <w:i w:val="false"/>
          <w:color w:val="000000"/>
          <w:sz w:val="22"/>
        </w:rPr>
        <w:t>volatile修饰的变量就是用于提醒编译器，不要对变量做出优化。每次读取都从变量内存地址处读取。</w:t>
      </w:r>
    </w:p>
    <w:bookmarkEnd w:id="295"/>
    <w:bookmarkStart w:name="xuT6x" w:id="2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volatile int p;</w:t>
        <w:br/>
        <w:t/>
        <w:br/>
        <w:t>int volatile p;</w:t>
        <w:br/>
      </w:r>
    </w:p>
    <w:bookmarkEnd w:id="296"/>
    <w:bookmarkStart w:name="u15cb7f1d" w:id="297"/>
    <w:p>
      <w:pPr>
        <w:spacing w:after="50" w:line="360" w:lineRule="auto" w:beforeLines="100"/>
        <w:ind w:left="0"/>
        <w:jc w:val="left"/>
      </w:pPr>
      <w:r>
        <w:rPr>
          <w:rFonts w:ascii="宋体" w:hAnsi="Times New Roman" w:eastAsia="宋体"/>
          <w:b w:val="false"/>
          <w:i w:val="false"/>
          <w:color w:val="000000"/>
          <w:sz w:val="22"/>
        </w:rPr>
        <w:t>二者本质上没有区别。</w:t>
      </w:r>
    </w:p>
    <w:bookmarkEnd w:id="297"/>
    <w:bookmarkStart w:name="FeU6J" w:id="298"/>
    <w:p>
      <w:pPr>
        <w:pStyle w:val="Heading2"/>
        <w:spacing w:after="50" w:line="360" w:lineRule="auto" w:beforeLines="100"/>
        <w:ind w:left="0"/>
        <w:jc w:val="left"/>
      </w:pPr>
      <w:r>
        <w:rPr>
          <w:rFonts w:ascii="宋体" w:hAnsi="Times New Roman" w:eastAsia="宋体"/>
        </w:rPr>
        <w:t>18、字符串</w:t>
      </w:r>
    </w:p>
    <w:bookmarkEnd w:id="298"/>
    <w:bookmarkStart w:name="ub3cfae82" w:id="299"/>
    <w:p>
      <w:pPr>
        <w:spacing w:after="50" w:line="360" w:lineRule="auto" w:beforeLines="100"/>
        <w:ind w:left="0"/>
        <w:jc w:val="left"/>
      </w:pPr>
      <w:hyperlink r:id="rId14">
        <w:r>
          <w:rPr>
            <w:rFonts w:ascii="宋体" w:hAnsi="Times New Roman" w:eastAsia="宋体"/>
            <w:b w:val="false"/>
            <w:i w:val="false"/>
            <w:color w:val="0000ff"/>
            <w:sz w:val="22"/>
            <w:u w:val="single"/>
          </w:rPr>
          <w:t/>
        </w:r>
        <w:r>
          <w:rPr>
            <w:rFonts w:ascii="宋体" w:hAnsi="Times New Roman" w:eastAsia="宋体"/>
            <w:b w:val="false"/>
            <w:i w:val="false"/>
            <w:color w:val="0000ff"/>
            <w:sz w:val="22"/>
          </w:rPr>
          <w:t>浙江大学翁恺教你C语言程序设计！C语言基础入门！_哔哩哔哩_bilibili</w:t>
        </w:r>
      </w:hyperlink>
    </w:p>
    <w:bookmarkEnd w:id="299"/>
    <w:bookmarkStart w:name="x0L7o" w:id="300"/>
    <w:p>
      <w:pPr>
        <w:pStyle w:val="Heading3"/>
        <w:spacing w:after="50" w:line="360" w:lineRule="auto" w:beforeLines="100"/>
        <w:ind w:left="0"/>
        <w:jc w:val="left"/>
      </w:pPr>
      <w:r>
        <w:rPr>
          <w:rFonts w:ascii="宋体" w:hAnsi="Times New Roman" w:eastAsia="宋体"/>
        </w:rPr>
        <w:t>1.1、字符串</w:t>
      </w:r>
    </w:p>
    <w:bookmarkEnd w:id="300"/>
    <w:bookmarkStart w:name="RY5wB" w:id="3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"stdlib.h"</w:t>
        <w:br/>
        <w:t>int main(void)</w:t>
        <w:br/>
        <w:t>{</w:t>
        <w:br/>
        <w:t xml:space="preserve">    char *p = (char*)malloc(4*sizeof(char));</w:t>
        <w:br/>
        <w:t xml:space="preserve">    p[0] = 'j';</w:t>
        <w:br/>
        <w:t xml:space="preserve">    p[1] = 'k';</w:t>
        <w:br/>
        <w:t xml:space="preserve">    p[2] = 'l';</w:t>
        <w:br/>
        <w:t xml:space="preserve">    p[3] = '\0';</w:t>
        <w:br/>
        <w:t xml:space="preserve">    char c[4] = {'j','k','l','\0'};</w:t>
        <w:br/>
        <w:t xml:space="preserve">    printf("%c%c%c\n",c[0],c[1],c[2]);</w:t>
        <w:br/>
        <w:t xml:space="preserve">    printf("%s\n",c);</w:t>
        <w:br/>
        <w:t xml:space="preserve">    printf("%s\n",p);</w:t>
        <w:br/>
        <w:t xml:space="preserve">    printf("%c%c%c\n",p[0],p[1],p[2]);</w:t>
        <w:br/>
        <w:t>}</w:t>
        <w:br/>
      </w:r>
    </w:p>
    <w:bookmarkEnd w:id="301"/>
    <w:p>
      <w:pPr>
        <w:spacing w:after="50" w:line="360" w:lineRule="auto" w:beforeLines="100"/>
        <w:ind w:left="0"/>
        <w:jc w:val="left"/>
      </w:pPr>
      <w:r>
        <w:rPr>
          <w:rFonts w:ascii="宋体" w:hAnsi="Times New Roman" w:eastAsia="宋体"/>
          <w:b w:val="false"/>
          <w:i w:val="false"/>
          <w:color w:val="000000"/>
          <w:sz w:val="22"/>
        </w:rPr>
        <w:t xml:space="preserve">
   </w:t>
      </w:r>
    </w:p>
    <w:bookmarkStart w:name="uf4dd7f38" w:id="302"/>
    <w:p>
      <w:pPr>
        <w:spacing w:after="50" w:line="360" w:lineRule="auto" w:beforeLines="100"/>
        <w:ind w:left="0"/>
        <w:jc w:val="left"/>
      </w:pPr>
      <w:r>
        <w:rPr>
          <w:rFonts w:ascii="宋体" w:hAnsi="Times New Roman" w:eastAsia="宋体"/>
          <w:b w:val="false"/>
          <w:i w:val="false"/>
          <w:color w:val="ff0000"/>
          <w:sz w:val="22"/>
        </w:rPr>
        <w:t>字符串输入，要用双引号括起来，而字符输入用单引号。并且，对于有已知长度的的字符数组，如果不用字符串输出（即%s）用字符输出（即%c）是可以不加结束符\0的，其他的都需要加\0，并且对于动态内存空间申请的指针数组也需要考虑字符串输出还时字符输出，要求与之前的一样。</w:t>
      </w:r>
    </w:p>
    <w:bookmarkEnd w:id="302"/>
    <w:bookmarkStart w:name="u811a00db" w:id="303"/>
    <w:p>
      <w:pPr>
        <w:spacing w:after="50" w:line="360" w:lineRule="auto" w:beforeLines="100"/>
        <w:ind w:left="0"/>
        <w:jc w:val="left"/>
      </w:pPr>
      <w:r>
        <w:rPr>
          <w:rFonts w:ascii="宋体" w:hAnsi="Times New Roman" w:eastAsia="宋体"/>
          <w:b w:val="false"/>
          <w:i w:val="false"/>
          <w:color w:val="ff0000"/>
          <w:sz w:val="22"/>
        </w:rPr>
        <w:t>即只要是字符串输出必须后面加“\0”,字符输出可以不加。</w:t>
      </w:r>
    </w:p>
    <w:bookmarkEnd w:id="303"/>
    <w:bookmarkStart w:name="ud32cdace" w:id="304"/>
    <w:p>
      <w:pPr>
        <w:spacing w:after="50" w:line="360" w:lineRule="auto" w:beforeLines="100"/>
        <w:ind w:left="0"/>
        <w:jc w:val="left"/>
      </w:pPr>
      <w:r>
        <w:rPr>
          <w:rFonts w:ascii="宋体" w:hAnsi="Times New Roman" w:eastAsia="宋体"/>
          <w:b w:val="false"/>
          <w:i w:val="false"/>
          <w:color w:val="000000"/>
          <w:sz w:val="22"/>
        </w:rPr>
        <w:t>基本的字符串函数：</w:t>
      </w:r>
    </w:p>
    <w:bookmarkEnd w:id="304"/>
    <w:bookmarkStart w:name="cNZpc" w:id="3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int main(void)</w:t>
        <w:br/>
        <w:t>{</w:t>
        <w:br/>
        <w:t xml:space="preserve">    char a[20] = "hello world!";</w:t>
        <w:br/>
        <w:t xml:space="preserve">    char b[20] = "ello worl!";</w:t>
        <w:br/>
        <w:t xml:space="preserve">    char c[20];</w:t>
        <w:br/>
        <w:t xml:space="preserve">    printf("%d\n",strlen(a));</w:t>
        <w:br/>
        <w:t xml:space="preserve">    printf("%d\n",strlen(b));</w:t>
        <w:br/>
        <w:t xml:space="preserve">    printf("%d\n",strlen(c));</w:t>
        <w:br/>
        <w:t xml:space="preserve">    strcat(a,b);</w:t>
        <w:br/>
        <w:t xml:space="preserve">    printf("strcat(a,b) = %s\n",a);</w:t>
        <w:br/>
        <w:t xml:space="preserve">    printf("strlen(strcat(a,b)) = %d\n",strlen(a));</w:t>
        <w:br/>
        <w:t>}</w:t>
        <w:br/>
      </w:r>
    </w:p>
    <w:bookmarkEnd w:id="305"/>
    <w:p>
      <w:pPr>
        <w:spacing w:after="50" w:line="360" w:lineRule="auto" w:beforeLines="100"/>
        <w:ind w:left="0"/>
        <w:jc w:val="left"/>
      </w:pPr>
      <w:r>
        <w:rPr>
          <w:rFonts w:ascii="宋体" w:hAnsi="Times New Roman" w:eastAsia="宋体"/>
          <w:b w:val="false"/>
          <w:i w:val="false"/>
          <w:color w:val="000000"/>
          <w:sz w:val="22"/>
        </w:rPr>
        <w:t xml:space="preserve">
   </w:t>
      </w:r>
    </w:p>
    <w:bookmarkStart w:name="HA3sy" w:id="306"/>
    <w:p>
      <w:pPr>
        <w:pStyle w:val="Heading3"/>
        <w:spacing w:after="50" w:line="360" w:lineRule="auto" w:beforeLines="100"/>
        <w:ind w:left="0"/>
        <w:jc w:val="left"/>
      </w:pPr>
      <w:r>
        <w:rPr>
          <w:rFonts w:ascii="宋体" w:hAnsi="Times New Roman" w:eastAsia="宋体"/>
        </w:rPr>
        <w:t>1.2、字符串变量</w:t>
      </w:r>
    </w:p>
    <w:bookmarkEnd w:id="306"/>
    <w:bookmarkStart w:name="u6f2b6dd7" w:id="307"/>
    <w:p>
      <w:pPr>
        <w:spacing w:after="50" w:line="360" w:lineRule="auto" w:beforeLines="100"/>
        <w:ind w:left="0"/>
        <w:jc w:val="left"/>
      </w:pPr>
      <w:r>
        <w:rPr>
          <w:rFonts w:ascii="宋体" w:hAnsi="Times New Roman" w:eastAsia="宋体"/>
          <w:b w:val="false"/>
          <w:i w:val="false"/>
          <w:color w:val="000000"/>
          <w:sz w:val="22"/>
        </w:rPr>
        <w:t>在字符串中运用，char* s = “hello world”，其中不能对字符串的内容进行修改了，因为，char* s声明了一个指针s，这个指针指向hello world一个字符串常量，这个字符串常量位于程序的code区域，在编译时就已经生成了，所以他是只读的，所以实际上这段代码为：const char *s = “hello world”。所以对于字符串的内容是不能修改的。</w:t>
      </w:r>
    </w:p>
    <w:bookmarkEnd w:id="307"/>
    <w:bookmarkStart w:name="u969bdf4c" w:id="308"/>
    <w:p>
      <w:pPr>
        <w:spacing w:after="50" w:line="360" w:lineRule="auto" w:beforeLines="100"/>
        <w:ind w:left="0"/>
        <w:jc w:val="left"/>
      </w:pPr>
      <w:r>
        <w:rPr>
          <w:rFonts w:ascii="宋体" w:hAnsi="Times New Roman" w:eastAsia="宋体"/>
          <w:b w:val="false"/>
          <w:i w:val="false"/>
          <w:color w:val="000000"/>
          <w:sz w:val="22"/>
        </w:rPr>
        <w:t>如果要写可以对字符串修改的代码，那么就需要写：char a[] = “hello world”数组来修改其内容。并且对于字符串来说，在printf函数中，若果两段字符串只用双引号，双引号中间没有其他东西，计算机会默认的把他们连接起来。效果和反斜杠一样。</w:t>
      </w:r>
    </w:p>
    <w:bookmarkEnd w:id="308"/>
    <w:bookmarkStart w:name="qDH5d" w:id="3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"stdio.h"</w:t>
        <w:br/>
        <w:t>#include "string.h"</w:t>
        <w:br/>
        <w:t>int main(void)</w:t>
        <w:br/>
        <w:t>{</w:t>
        <w:br/>
        <w:t xml:space="preserve">    printf("please aribitury input\</w:t>
        <w:br/>
        <w:t>input your favorite thing");</w:t>
        <w:br/>
        <w:t>\\printf("please aribitury input""input your favorite thing");</w:t>
        <w:br/>
        <w:t>char* v = "hello";</w:t>
        <w:br/>
        <w:t>类似于const char v[]="hello";</w:t>
        <w:br/>
        <w:t xml:space="preserve">    char a = 'h';</w:t>
        <w:br/>
        <w:t xml:space="preserve">    char d[] = "hello";</w:t>
        <w:br/>
        <w:t xml:space="preserve">    printf("%s\n",v);</w:t>
        <w:br/>
        <w:t xml:space="preserve">    printf("%c\n",a);</w:t>
        <w:br/>
        <w:t xml:space="preserve">    printf("%s",d);</w:t>
        <w:br/>
        <w:t>}</w:t>
        <w:br/>
      </w:r>
    </w:p>
    <w:bookmarkEnd w:id="309"/>
    <w:p>
      <w:pPr>
        <w:spacing w:after="50" w:line="360" w:lineRule="auto" w:beforeLines="100"/>
        <w:ind w:left="0"/>
        <w:jc w:val="left"/>
      </w:pPr>
      <w:r>
        <w:rPr>
          <w:rFonts w:ascii="宋体" w:hAnsi="Times New Roman" w:eastAsia="宋体"/>
          <w:b w:val="false"/>
          <w:i w:val="false"/>
          <w:color w:val="000000"/>
          <w:sz w:val="22"/>
        </w:rPr>
        <w:t xml:space="preserve">
   </w:t>
      </w:r>
    </w:p>
    <w:bookmarkStart w:name="ue4051b61" w:id="310"/>
    <w:p>
      <w:pPr>
        <w:spacing w:after="50" w:line="360" w:lineRule="auto" w:beforeLines="100"/>
        <w:ind w:left="0"/>
        <w:jc w:val="left"/>
      </w:pPr>
      <w:r>
        <w:rPr>
          <w:rFonts w:ascii="宋体" w:hAnsi="Times New Roman" w:eastAsia="宋体"/>
          <w:b w:val="false"/>
          <w:i w:val="false"/>
          <w:color w:val="000000"/>
          <w:sz w:val="22"/>
        </w:rPr>
        <w:t>*v所指向的地址和a[]的地址相差很远。所以他们位于不同的区域，其中可以验证，d[]位于本地栈，*v指向的地址在code中。</w:t>
      </w:r>
    </w:p>
    <w:bookmarkEnd w:id="310"/>
    <w:bookmarkStart w:name="L9tJP" w:id="3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int i = 0;//本地变量</w:t>
        <w:br/>
        <w:t xml:space="preserve">    char* s = "hello world";//位于代码段code段，不可修改</w:t>
        <w:br/>
        <w:t xml:space="preserve">    // s[0] = 'b';</w:t>
        <w:br/>
        <w:t xml:space="preserve">    char* s2 = "hello world";//s和s2为相同的</w:t>
        <w:br/>
        <w:t xml:space="preserve">    char s3[] = "hello world";//s3和i很近</w:t>
        <w:br/>
        <w:t xml:space="preserve">    printf("%p\n",s3);</w:t>
        <w:br/>
        <w:t xml:space="preserve">    printf("%p\n",&amp;i);</w:t>
        <w:br/>
        <w:t xml:space="preserve">    printf("%p\n",s);</w:t>
        <w:br/>
        <w:t xml:space="preserve">    printf("%p\n",s2);</w:t>
        <w:br/>
        <w:t xml:space="preserve">    s[0] = 'b';</w:t>
        <w:br/>
        <w:t xml:space="preserve">    printf("Here!s[0]=%c\n",s3[0]);</w:t>
        <w:br/>
        <w:t>}</w:t>
        <w:br/>
      </w:r>
    </w:p>
    <w:bookmarkEnd w:id="311"/>
    <w:p>
      <w:pPr>
        <w:spacing w:after="50" w:line="360" w:lineRule="auto" w:beforeLines="100"/>
        <w:ind w:left="0"/>
        <w:jc w:val="left"/>
      </w:pPr>
      <w:r>
        <w:rPr>
          <w:rFonts w:ascii="宋体" w:hAnsi="Times New Roman" w:eastAsia="宋体"/>
          <w:b w:val="false"/>
          <w:i w:val="false"/>
          <w:color w:val="000000"/>
          <w:sz w:val="22"/>
        </w:rPr>
        <w:t xml:space="preserve">
   </w:t>
      </w:r>
    </w:p>
    <w:bookmarkStart w:name="ue86d745a" w:id="312"/>
    <w:p>
      <w:pPr>
        <w:spacing w:after="50" w:line="360" w:lineRule="auto" w:beforeLines="100"/>
        <w:ind w:left="0"/>
        <w:jc w:val="left"/>
      </w:pPr>
      <w:r>
        <w:rPr>
          <w:rFonts w:ascii="宋体" w:hAnsi="Times New Roman" w:eastAsia="宋体"/>
          <w:b w:val="false"/>
          <w:i w:val="false"/>
          <w:color w:val="000000"/>
          <w:sz w:val="22"/>
        </w:rPr>
        <w:t>数组：作为本地变量被自动回收。</w:t>
      </w:r>
      <w:r>
        <w:rPr>
          <w:rFonts w:ascii="宋体" w:hAnsi="Times New Roman" w:eastAsia="宋体"/>
          <w:b w:val="false"/>
          <w:i w:val="false"/>
          <w:color w:val="ff0000"/>
          <w:sz w:val="22"/>
        </w:rPr>
        <w:t>-&gt;构造字符串</w:t>
      </w:r>
    </w:p>
    <w:bookmarkEnd w:id="312"/>
    <w:bookmarkStart w:name="ucac0d06c" w:id="313"/>
    <w:p>
      <w:pPr>
        <w:spacing w:after="50" w:line="360" w:lineRule="auto" w:beforeLines="100"/>
        <w:ind w:left="0"/>
        <w:jc w:val="left"/>
      </w:pPr>
      <w:r>
        <w:rPr>
          <w:rFonts w:ascii="宋体" w:hAnsi="Times New Roman" w:eastAsia="宋体"/>
          <w:b w:val="false"/>
          <w:i w:val="false"/>
          <w:color w:val="000000"/>
          <w:sz w:val="22"/>
        </w:rPr>
        <w:t>指针：位于code段不可以被修改，所以通常指针用于处理参数和动态内存分配。</w:t>
      </w:r>
      <w:r>
        <w:rPr>
          <w:rFonts w:ascii="宋体" w:hAnsi="Times New Roman" w:eastAsia="宋体"/>
          <w:b w:val="false"/>
          <w:i w:val="false"/>
          <w:color w:val="ff0000"/>
          <w:sz w:val="22"/>
        </w:rPr>
        <w:t>-&gt;处理字符串</w:t>
      </w:r>
    </w:p>
    <w:bookmarkEnd w:id="313"/>
    <w:bookmarkStart w:name="uab0e823b" w:id="314"/>
    <w:p>
      <w:pPr>
        <w:spacing w:after="50" w:line="360" w:lineRule="auto" w:beforeLines="100"/>
        <w:ind w:left="0"/>
        <w:jc w:val="left"/>
      </w:pPr>
      <w:r>
        <w:rPr>
          <w:rFonts w:ascii="宋体" w:hAnsi="Times New Roman" w:eastAsia="宋体"/>
          <w:b w:val="false"/>
          <w:i w:val="false"/>
          <w:color w:val="000000"/>
          <w:sz w:val="22"/>
        </w:rPr>
        <w:t>char*不一定表示字符串，其本意是指向字符的指针，可能是字符数组，只有字符数组的结尾有“\0”时，才能说他是字符串。</w:t>
      </w:r>
    </w:p>
    <w:bookmarkEnd w:id="314"/>
    <w:bookmarkStart w:name="VS8ja" w:id="315"/>
    <w:p>
      <w:pPr>
        <w:pStyle w:val="Heading3"/>
        <w:spacing w:after="50" w:line="360" w:lineRule="auto" w:beforeLines="100"/>
        <w:ind w:left="0"/>
        <w:jc w:val="left"/>
      </w:pPr>
      <w:r>
        <w:rPr>
          <w:rFonts w:ascii="宋体" w:hAnsi="Times New Roman" w:eastAsia="宋体"/>
        </w:rPr>
        <w:t>1.3、字符串的输入输出</w:t>
      </w:r>
    </w:p>
    <w:bookmarkEnd w:id="315"/>
    <w:bookmarkStart w:name="s7Qb8" w:id="3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char word[8];</w:t>
        <w:br/>
        <w:t xml:space="preserve">    char word2[8];</w:t>
        <w:br/>
        <w:t xml:space="preserve">    scanf("%s",word);</w:t>
        <w:br/>
        <w:t>scanf("%s",word2);</w:t>
        <w:br/>
        <w:t xml:space="preserve">    //scanf("%7s",word);</w:t>
        <w:br/>
        <w:t>//scanf("%7s",word2);</w:t>
        <w:br/>
        <w:t xml:space="preserve">    printf("%s##%s##\n",word,word2);</w:t>
        <w:br/>
        <w:t xml:space="preserve">    return 0;</w:t>
        <w:br/>
        <w:t>}</w:t>
        <w:br/>
      </w:r>
    </w:p>
    <w:bookmarkEnd w:id="316"/>
    <w:p>
      <w:pPr>
        <w:spacing w:after="50" w:line="360" w:lineRule="auto" w:beforeLines="100"/>
        <w:ind w:left="0"/>
        <w:jc w:val="left"/>
      </w:pPr>
      <w:r>
        <w:rPr>
          <w:rFonts w:ascii="宋体" w:hAnsi="Times New Roman" w:eastAsia="宋体"/>
          <w:b w:val="false"/>
          <w:i w:val="false"/>
          <w:color w:val="000000"/>
          <w:sz w:val="22"/>
        </w:rPr>
        <w:t xml:space="preserve">
   </w:t>
      </w:r>
    </w:p>
    <w:bookmarkStart w:name="u9dce8d64" w:id="317"/>
    <w:p>
      <w:pPr>
        <w:spacing w:after="50" w:line="360" w:lineRule="auto" w:beforeLines="100"/>
        <w:ind w:left="0"/>
        <w:jc w:val="left"/>
      </w:pPr>
      <w:r>
        <w:rPr>
          <w:rFonts w:ascii="宋体" w:hAnsi="Times New Roman" w:eastAsia="宋体"/>
          <w:b w:val="false"/>
          <w:i w:val="false"/>
          <w:color w:val="000000"/>
          <w:sz w:val="22"/>
        </w:rPr>
        <w:t>通过输入hello world来验证对于，scanf函数来说：</w:t>
      </w:r>
    </w:p>
    <w:bookmarkEnd w:id="317"/>
    <w:bookmarkStart w:name="u4e610d89" w:id="318"/>
    <w:p>
      <w:pPr>
        <w:spacing w:after="50" w:line="360" w:lineRule="auto" w:beforeLines="100"/>
        <w:ind w:left="0"/>
        <w:jc w:val="left"/>
      </w:pPr>
      <w:r>
        <w:rPr>
          <w:rFonts w:ascii="宋体" w:hAnsi="Times New Roman" w:eastAsia="宋体"/>
          <w:b w:val="false"/>
          <w:i w:val="false"/>
          <w:color w:val="000000"/>
          <w:sz w:val="22"/>
        </w:rPr>
        <w:t>1、他不知道字符串有多大。就容易导致如果输入超出数组极限的字符串，就会导致部分数据丢失，或者程序崩溃。</w:t>
      </w:r>
      <w:r>
        <w:rPr>
          <w:rFonts w:ascii="宋体" w:hAnsi="Times New Roman" w:eastAsia="宋体"/>
          <w:b w:val="false"/>
          <w:i w:val="false"/>
          <w:color w:val="ff0000"/>
          <w:sz w:val="22"/>
        </w:rPr>
        <w:t>对此需要给%s这里加上限值，即最大字符数是8，那么就要写%7s，起到的作用是告诉scanf函数去读几个数据，剩下的给下一部分读。</w:t>
      </w:r>
    </w:p>
    <w:bookmarkEnd w:id="318"/>
    <w:bookmarkStart w:name="ub0cc4f6f" w:id="319"/>
    <w:p>
      <w:pPr>
        <w:spacing w:after="50" w:line="360" w:lineRule="auto" w:beforeLines="100"/>
        <w:ind w:left="0"/>
        <w:jc w:val="left"/>
      </w:pPr>
      <w:r>
        <w:rPr>
          <w:rFonts w:ascii="宋体" w:hAnsi="Times New Roman" w:eastAsia="宋体"/>
          <w:b w:val="false"/>
          <w:i w:val="false"/>
          <w:color w:val="000000"/>
          <w:sz w:val="22"/>
        </w:rPr>
        <w:t>2、每次读取一个完整的单词（到空格，tab或者回车为止）。</w:t>
      </w:r>
    </w:p>
    <w:bookmarkEnd w:id="319"/>
    <w:bookmarkStart w:name="uf1bac315" w:id="320"/>
    <w:p>
      <w:pPr>
        <w:spacing w:after="50" w:line="360" w:lineRule="auto" w:beforeLines="100"/>
        <w:ind w:left="0"/>
        <w:jc w:val="left"/>
      </w:pPr>
      <w:r>
        <w:rPr>
          <w:rFonts w:ascii="宋体" w:hAnsi="Times New Roman" w:eastAsia="宋体"/>
          <w:b w:val="false"/>
          <w:i w:val="false"/>
          <w:color w:val="000000"/>
          <w:sz w:val="22"/>
        </w:rPr>
        <w:t>字符串常见错误：</w:t>
      </w:r>
    </w:p>
    <w:bookmarkEnd w:id="320"/>
    <w:bookmarkStart w:name="u1c333c24" w:id="321"/>
    <w:p>
      <w:pPr>
        <w:spacing w:after="50" w:line="360" w:lineRule="auto" w:beforeLines="100"/>
        <w:ind w:left="0"/>
        <w:jc w:val="left"/>
      </w:pPr>
      <w:r>
        <w:rPr>
          <w:rFonts w:ascii="宋体" w:hAnsi="Times New Roman" w:eastAsia="宋体"/>
          <w:b w:val="false"/>
          <w:i w:val="false"/>
          <w:color w:val="000000"/>
          <w:sz w:val="22"/>
        </w:rPr>
        <w:t>char* string；对于定义的指针变量不能直接使用，要对其进行一定的初始化万一指针初始是指向一个了错值，那么就会对程序有影响。所以指针一定要初始化。</w:t>
      </w:r>
    </w:p>
    <w:bookmarkEnd w:id="321"/>
    <w:bookmarkStart w:name="WffkW" w:id="322"/>
    <w:p>
      <w:pPr>
        <w:pStyle w:val="Heading3"/>
        <w:spacing w:after="50" w:line="360" w:lineRule="auto" w:beforeLines="100"/>
        <w:ind w:left="0"/>
        <w:jc w:val="left"/>
      </w:pPr>
      <w:r>
        <w:rPr>
          <w:rFonts w:ascii="宋体" w:hAnsi="Times New Roman" w:eastAsia="宋体"/>
        </w:rPr>
        <w:t>1.4、字符串数组</w:t>
      </w:r>
    </w:p>
    <w:bookmarkEnd w:id="322"/>
    <w:bookmarkStart w:name="e34ro" w:id="3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char *a[] = {"january","february","march","april","may",</w:t>
        <w:br/>
        <w:t xml:space="preserve">    "june","july","august","september","october","november","december"};</w:t>
        <w:br/>
        <w:t xml:space="preserve">    printf("please input your wanner month\n");</w:t>
        <w:br/>
        <w:t xml:space="preserve">    int month = 0;</w:t>
        <w:br/>
        <w:t xml:space="preserve">    scanf("%d\n",&amp;month);</w:t>
        <w:br/>
        <w:t xml:space="preserve">    printf("%s\n",a[month - 1]);</w:t>
        <w:br/>
        <w:t>}</w:t>
        <w:br/>
      </w:r>
    </w:p>
    <w:bookmarkEnd w:id="323"/>
    <w:p>
      <w:pPr>
        <w:spacing w:after="50" w:line="360" w:lineRule="auto" w:beforeLines="100"/>
        <w:ind w:left="0"/>
        <w:jc w:val="left"/>
      </w:pPr>
      <w:r>
        <w:rPr>
          <w:rFonts w:ascii="宋体" w:hAnsi="Times New Roman" w:eastAsia="宋体"/>
          <w:b w:val="false"/>
          <w:i w:val="false"/>
          <w:color w:val="000000"/>
          <w:sz w:val="22"/>
        </w:rPr>
        <w:t xml:space="preserve">
   </w:t>
      </w:r>
    </w:p>
    <w:bookmarkStart w:name="u3ccb3929" w:id="324"/>
    <w:p>
      <w:pPr>
        <w:spacing w:after="50" w:line="360" w:lineRule="auto" w:beforeLines="100"/>
        <w:ind w:left="0"/>
        <w:jc w:val="left"/>
      </w:pPr>
      <w:r>
        <w:rPr>
          <w:rFonts w:ascii="宋体" w:hAnsi="Times New Roman" w:eastAsia="宋体"/>
          <w:b w:val="false"/>
          <w:i w:val="false"/>
          <w:color w:val="000000"/>
          <w:sz w:val="22"/>
        </w:rPr>
        <w:t>其中*a[]代表有个指针数组，其中每个指针都指向一个不定大小的字符串。输出时采用。其中printf函数中printf("%s\n",a[month - 1]);计算机会逐个地址开始解引用来读取这个指针数组中指针a[month-1]指向的字符串。</w:t>
      </w:r>
    </w:p>
    <w:bookmarkEnd w:id="324"/>
    <w:bookmarkStart w:name="u1d1821c4" w:id="325"/>
    <w:p>
      <w:pPr>
        <w:spacing w:after="50" w:line="360" w:lineRule="auto" w:beforeLines="100"/>
        <w:ind w:left="0"/>
        <w:jc w:val="left"/>
      </w:pPr>
      <w:r>
        <w:rPr>
          <w:rFonts w:ascii="宋体" w:hAnsi="Times New Roman" w:eastAsia="宋体"/>
          <w:b w:val="false"/>
          <w:i w:val="false"/>
          <w:color w:val="000000"/>
          <w:sz w:val="22"/>
        </w:rPr>
        <w:t>程序参数：</w:t>
      </w:r>
    </w:p>
    <w:bookmarkEnd w:id="325"/>
    <w:bookmarkStart w:name="ua98ef37d" w:id="326"/>
    <w:p>
      <w:pPr>
        <w:spacing w:after="50" w:line="360" w:lineRule="auto" w:beforeLines="100"/>
        <w:ind w:left="0"/>
        <w:jc w:val="left"/>
      </w:pPr>
      <w:r>
        <w:rPr>
          <w:rFonts w:ascii="宋体" w:hAnsi="Times New Roman" w:eastAsia="宋体"/>
          <w:b w:val="false"/>
          <w:i w:val="false"/>
          <w:color w:val="000000"/>
          <w:sz w:val="22"/>
        </w:rPr>
        <w:t>int main(int argc,char const *argv[])对于main函数是由参数传递的，一个是整数一个是字符串数组，其中整数用来说明后面的字符串数组有多大。</w:t>
      </w:r>
    </w:p>
    <w:bookmarkEnd w:id="326"/>
    <w:bookmarkStart w:name="gBPG5" w:id="3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arge,const char* argv[])</w:t>
        <w:br/>
        <w:t>{</w:t>
        <w:br/>
        <w:t xml:space="preserve">    for(int i = 0;i&lt;arge;i++)</w:t>
        <w:br/>
        <w:t xml:space="preserve">    {</w:t>
        <w:br/>
        <w:t xml:space="preserve">        printf("%d %s\n",i,argv[i]);</w:t>
        <w:br/>
        <w:t xml:space="preserve">    }</w:t>
        <w:br/>
        <w:t xml:space="preserve">    return 0;</w:t>
        <w:br/>
        <w:t>}</w:t>
        <w:br/>
      </w:r>
    </w:p>
    <w:bookmarkEnd w:id="327"/>
    <w:p>
      <w:pPr>
        <w:spacing w:after="50" w:line="360" w:lineRule="auto" w:beforeLines="100"/>
        <w:ind w:left="0"/>
        <w:jc w:val="left"/>
      </w:pPr>
      <w:r>
        <w:rPr>
          <w:rFonts w:ascii="宋体" w:hAnsi="Times New Roman" w:eastAsia="宋体"/>
          <w:b w:val="false"/>
          <w:i w:val="false"/>
          <w:color w:val="000000"/>
          <w:sz w:val="22"/>
        </w:rPr>
        <w:t xml:space="preserve">
   </w:t>
      </w:r>
    </w:p>
    <w:bookmarkStart w:name="ue72eda83" w:id="328"/>
    <w:p>
      <w:pPr>
        <w:spacing w:after="50" w:line="360" w:lineRule="auto" w:beforeLines="100"/>
        <w:ind w:left="0"/>
        <w:jc w:val="left"/>
      </w:pPr>
      <w:r>
        <w:rPr>
          <w:rFonts w:ascii="宋体" w:hAnsi="Times New Roman" w:eastAsia="宋体"/>
          <w:b w:val="false"/>
          <w:i w:val="false"/>
          <w:color w:val="000000"/>
          <w:sz w:val="22"/>
        </w:rPr>
        <w:t>对于这个程序运行时，可以在他的名字后面跟上一些其他任意的数据。哪些数据都会被main函数的argc和argv所读到。但不论怎样他的第一个参数，永远是执行命令的名字（或者可执行的程序的名字）。</w:t>
      </w:r>
    </w:p>
    <w:bookmarkEnd w:id="328"/>
    <w:bookmarkStart w:name="TfIgK" w:id="329"/>
    <w:p>
      <w:pPr>
        <w:pStyle w:val="Heading3"/>
        <w:spacing w:after="50" w:line="360" w:lineRule="auto" w:beforeLines="100"/>
        <w:ind w:left="0"/>
        <w:jc w:val="left"/>
      </w:pPr>
      <w:r>
        <w:rPr>
          <w:rFonts w:ascii="宋体" w:hAnsi="Times New Roman" w:eastAsia="宋体"/>
        </w:rPr>
        <w:t>1.5、单字符输入输出</w:t>
      </w:r>
    </w:p>
    <w:bookmarkEnd w:id="329"/>
    <w:bookmarkStart w:name="u982213bc" w:id="330"/>
    <w:p>
      <w:pPr>
        <w:spacing w:after="50" w:line="360" w:lineRule="auto" w:beforeLines="100"/>
        <w:ind w:left="0"/>
        <w:jc w:val="left"/>
      </w:pPr>
      <w:r>
        <w:rPr>
          <w:rFonts w:ascii="宋体" w:hAnsi="Times New Roman" w:eastAsia="宋体"/>
          <w:b w:val="false"/>
          <w:i w:val="false"/>
          <w:color w:val="000000"/>
          <w:sz w:val="22"/>
        </w:rPr>
        <w:t>getchar和putchar</w:t>
      </w:r>
    </w:p>
    <w:bookmarkEnd w:id="330"/>
    <w:bookmarkStart w:name="nDWCl" w:id="331"/>
    <w:p>
      <w:pPr>
        <w:pStyle w:val="Heading3"/>
        <w:spacing w:after="50" w:line="360" w:lineRule="auto" w:beforeLines="100"/>
        <w:ind w:left="0"/>
        <w:jc w:val="left"/>
      </w:pPr>
      <w:r>
        <w:rPr>
          <w:rFonts w:ascii="宋体" w:hAnsi="Times New Roman" w:eastAsia="宋体"/>
        </w:rPr>
        <w:t>1.6、字符串函数</w:t>
      </w:r>
    </w:p>
    <w:bookmarkEnd w:id="331"/>
    <w:bookmarkStart w:name="u79df4126" w:id="332"/>
    <w:p>
      <w:pPr>
        <w:spacing w:after="50" w:line="360" w:lineRule="auto" w:beforeLines="100"/>
        <w:ind w:left="0"/>
        <w:jc w:val="left"/>
      </w:pPr>
      <w:r>
        <w:rPr>
          <w:rFonts w:ascii="宋体" w:hAnsi="Times New Roman" w:eastAsia="宋体"/>
          <w:b w:val="false"/>
          <w:i w:val="false"/>
          <w:color w:val="000000"/>
          <w:sz w:val="22"/>
        </w:rPr>
        <w:t>1、strlen函数：size_t strlen(const char*s)，返回s字符串的长度。</w:t>
      </w:r>
    </w:p>
    <w:bookmarkEnd w:id="332"/>
    <w:bookmarkStart w:name="QvYk8" w:id="3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int main(int argc,const char *argv[])//char const*一样</w:t>
        <w:br/>
        <w:t>{</w:t>
        <w:br/>
        <w:t xml:space="preserve">   char a[] = "hello";</w:t>
        <w:br/>
        <w:t xml:space="preserve">   printf("length = %d\n",mylen(a));</w:t>
        <w:br/>
        <w:t xml:space="preserve">   printf("size = %d\n",sizeof(a));</w:t>
        <w:br/>
        <w:t xml:space="preserve">   return 0;</w:t>
        <w:br/>
        <w:t>}</w:t>
        <w:br/>
      </w:r>
    </w:p>
    <w:bookmarkEnd w:id="333"/>
    <w:p>
      <w:pPr>
        <w:spacing w:after="50" w:line="360" w:lineRule="auto" w:beforeLines="100"/>
        <w:ind w:left="0"/>
        <w:jc w:val="left"/>
      </w:pPr>
      <w:r>
        <w:rPr>
          <w:rFonts w:ascii="宋体" w:hAnsi="Times New Roman" w:eastAsia="宋体"/>
          <w:b w:val="false"/>
          <w:i w:val="false"/>
          <w:color w:val="000000"/>
          <w:sz w:val="22"/>
        </w:rPr>
        <w:t xml:space="preserve">
   </w:t>
      </w:r>
    </w:p>
    <w:bookmarkStart w:name="u787c1f3f" w:id="334"/>
    <w:p>
      <w:pPr>
        <w:spacing w:after="50" w:line="360" w:lineRule="auto" w:beforeLines="100"/>
        <w:ind w:left="0"/>
        <w:jc w:val="left"/>
      </w:pPr>
      <w:r>
        <w:rPr>
          <w:rFonts w:ascii="宋体" w:hAnsi="Times New Roman" w:eastAsia="宋体"/>
          <w:b w:val="false"/>
          <w:i w:val="false"/>
          <w:color w:val="000000"/>
          <w:sz w:val="22"/>
        </w:rPr>
        <w:t>其中的mylen实现了strlen函数的作用。</w:t>
      </w:r>
    </w:p>
    <w:bookmarkEnd w:id="334"/>
    <w:bookmarkStart w:name="u5f91de92" w:id="335"/>
    <w:p>
      <w:pPr>
        <w:spacing w:after="50" w:line="360" w:lineRule="auto" w:beforeLines="100"/>
        <w:ind w:left="0"/>
        <w:jc w:val="left"/>
      </w:pPr>
      <w:r>
        <w:rPr>
          <w:rFonts w:ascii="宋体" w:hAnsi="Times New Roman" w:eastAsia="宋体"/>
          <w:b w:val="false"/>
          <w:i w:val="false"/>
          <w:color w:val="000000"/>
          <w:sz w:val="22"/>
        </w:rPr>
        <w:t>2、strcmp函数：int strcmp(const char* s1,const char* s2)，比较两个字符串，返回数值：</w:t>
      </w:r>
    </w:p>
    <w:bookmarkEnd w:id="335"/>
    <w:bookmarkStart w:name="ud6a61342" w:id="336"/>
    <w:p>
      <w:pPr>
        <w:spacing w:after="50" w:line="360" w:lineRule="auto" w:beforeLines="100"/>
        <w:ind w:left="0"/>
        <w:jc w:val="left"/>
      </w:pPr>
      <w:r>
        <w:rPr>
          <w:rFonts w:ascii="宋体" w:hAnsi="Times New Roman" w:eastAsia="宋体"/>
          <w:b w:val="false"/>
          <w:i w:val="false"/>
          <w:color w:val="000000"/>
          <w:sz w:val="22"/>
        </w:rPr>
        <w:t>s1=s2:0</w:t>
      </w:r>
    </w:p>
    <w:bookmarkEnd w:id="336"/>
    <w:bookmarkStart w:name="u637c4c2b" w:id="337"/>
    <w:p>
      <w:pPr>
        <w:spacing w:after="50" w:line="360" w:lineRule="auto" w:beforeLines="100"/>
        <w:ind w:left="0"/>
        <w:jc w:val="left"/>
      </w:pPr>
      <w:r>
        <w:rPr>
          <w:rFonts w:ascii="宋体" w:hAnsi="Times New Roman" w:eastAsia="宋体"/>
          <w:b w:val="false"/>
          <w:i w:val="false"/>
          <w:color w:val="000000"/>
          <w:sz w:val="22"/>
        </w:rPr>
        <w:t>s1&gt;s2:1</w:t>
      </w:r>
    </w:p>
    <w:bookmarkEnd w:id="337"/>
    <w:bookmarkStart w:name="udc54ab15" w:id="338"/>
    <w:p>
      <w:pPr>
        <w:spacing w:after="50" w:line="360" w:lineRule="auto" w:beforeLines="100"/>
        <w:ind w:left="0"/>
        <w:jc w:val="left"/>
      </w:pPr>
      <w:r>
        <w:rPr>
          <w:rFonts w:ascii="宋体" w:hAnsi="Times New Roman" w:eastAsia="宋体"/>
          <w:b w:val="false"/>
          <w:i w:val="false"/>
          <w:color w:val="000000"/>
          <w:sz w:val="22"/>
        </w:rPr>
        <w:t>s1&lt;s2:-1</w:t>
      </w:r>
    </w:p>
    <w:bookmarkEnd w:id="338"/>
    <w:bookmarkStart w:name="uf7344e30" w:id="339"/>
    <w:p>
      <w:pPr>
        <w:spacing w:after="50" w:line="360" w:lineRule="auto" w:beforeLines="100"/>
        <w:ind w:left="0"/>
        <w:jc w:val="left"/>
      </w:pPr>
      <w:r>
        <w:rPr>
          <w:rFonts w:ascii="宋体" w:hAnsi="Times New Roman" w:eastAsia="宋体"/>
          <w:b w:val="false"/>
          <w:i w:val="false"/>
          <w:color w:val="000000"/>
          <w:sz w:val="22"/>
        </w:rPr>
        <w:t>其中对于，字符串的比较，主要为不也一样的哪一位的ascll码比较。小写大于大写，大即返回1，小返回-1。</w:t>
      </w:r>
    </w:p>
    <w:bookmarkEnd w:id="339"/>
    <w:bookmarkStart w:name="MBjYp" w:id="3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int mycmp(const char*s,const char* p)</w:t>
        <w:br/>
        <w:t>{</w:t>
        <w:br/>
        <w:t xml:space="preserve">    int i = 0;</w:t>
        <w:br/>
        <w:t xml:space="preserve">    while(s[i]==p[i]&amp;&amp;s[i]!='\0')</w:t>
        <w:br/>
        <w:t xml:space="preserve">    {</w:t>
        <w:br/>
        <w:t xml:space="preserve">        i++;</w:t>
        <w:br/>
        <w:t xml:space="preserve">    }</w:t>
        <w:br/>
        <w:t xml:space="preserve">    return s[i]-p[i];</w:t>
        <w:br/>
        <w:t>}</w:t>
        <w:br/>
        <w:t>int main(int argc,const char *argv[])//char const*一样</w:t>
        <w:br/>
        <w:t>{</w:t>
        <w:br/>
        <w:t xml:space="preserve">    char a[] = "abkkjjkj";</w:t>
        <w:br/>
        <w:t xml:space="preserve">    char b[] = "abkkjjkj";</w:t>
        <w:br/>
        <w:t xml:space="preserve">    printf("%d\n",mycmp(a,b)); </w:t>
        <w:br/>
        <w:t xml:space="preserve">    printf("%d\n",strcmp(a,b)); </w:t>
        <w:br/>
        <w:t xml:space="preserve">    return 0;</w:t>
        <w:br/>
        <w:t>}</w:t>
        <w:br/>
      </w:r>
    </w:p>
    <w:bookmarkEnd w:id="340"/>
    <w:p>
      <w:pPr>
        <w:spacing w:after="50" w:line="360" w:lineRule="auto" w:beforeLines="100"/>
        <w:ind w:left="0"/>
        <w:jc w:val="left"/>
      </w:pPr>
      <w:r>
        <w:rPr>
          <w:rFonts w:ascii="宋体" w:hAnsi="Times New Roman" w:eastAsia="宋体"/>
          <w:b w:val="false"/>
          <w:i w:val="false"/>
          <w:color w:val="000000"/>
          <w:sz w:val="22"/>
        </w:rPr>
        <w:t xml:space="preserve">
   </w:t>
      </w:r>
    </w:p>
    <w:bookmarkStart w:name="uc61229bd" w:id="341"/>
    <w:p>
      <w:pPr>
        <w:spacing w:after="50" w:line="360" w:lineRule="auto" w:beforeLines="100"/>
        <w:ind w:left="0"/>
        <w:jc w:val="left"/>
      </w:pPr>
      <w:r>
        <w:rPr>
          <w:rFonts w:ascii="宋体" w:hAnsi="Times New Roman" w:eastAsia="宋体"/>
          <w:b w:val="false"/>
          <w:i w:val="false"/>
          <w:color w:val="000000"/>
          <w:sz w:val="22"/>
        </w:rPr>
        <w:t>其中mycmp函数即实现了strcmp函数的作用。通过return字符的差值直接进行判断。但他返回的是两个不一样字符的ascll码的差值。</w:t>
      </w:r>
    </w:p>
    <w:bookmarkEnd w:id="341"/>
    <w:bookmarkStart w:name="u27b4d321" w:id="342"/>
    <w:p>
      <w:pPr>
        <w:spacing w:after="50" w:line="360" w:lineRule="auto" w:beforeLines="100"/>
        <w:ind w:left="0"/>
        <w:jc w:val="left"/>
      </w:pPr>
      <w:r>
        <w:rPr>
          <w:rFonts w:ascii="宋体" w:hAnsi="Times New Roman" w:eastAsia="宋体"/>
          <w:b w:val="false"/>
          <w:i w:val="false"/>
          <w:color w:val="000000"/>
          <w:sz w:val="22"/>
        </w:rPr>
        <w:t>改进对于mycmp函数，其中原本使用数组进行比较，现在可以改为用指针进行操作。</w:t>
      </w:r>
    </w:p>
    <w:bookmarkEnd w:id="342"/>
    <w:bookmarkStart w:name="rkxuW" w:id="3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mycmp(const char*s,const char* p)</w:t>
        <w:br/>
        <w:t>{</w:t>
        <w:br/>
        <w:t xml:space="preserve">    while(*s==*p &amp;&amp; *s!='\0')</w:t>
        <w:br/>
        <w:t xml:space="preserve">    {</w:t>
        <w:br/>
        <w:t xml:space="preserve">        s++;</w:t>
        <w:br/>
        <w:t xml:space="preserve">        p++;</w:t>
        <w:br/>
        <w:t xml:space="preserve">    }</w:t>
        <w:br/>
        <w:t xml:space="preserve">    return *s - *p;</w:t>
        <w:br/>
        <w:t>}</w:t>
        <w:br/>
      </w:r>
    </w:p>
    <w:bookmarkEnd w:id="343"/>
    <w:p>
      <w:pPr>
        <w:spacing w:after="50" w:line="360" w:lineRule="auto" w:beforeLines="100"/>
        <w:ind w:left="0"/>
        <w:jc w:val="left"/>
      </w:pPr>
      <w:r>
        <w:rPr>
          <w:rFonts w:ascii="宋体" w:hAnsi="Times New Roman" w:eastAsia="宋体"/>
          <w:b w:val="false"/>
          <w:i w:val="false"/>
          <w:color w:val="000000"/>
          <w:sz w:val="22"/>
        </w:rPr>
        <w:t xml:space="preserve">
   </w:t>
      </w:r>
    </w:p>
    <w:bookmarkStart w:name="u1ad1002a" w:id="344"/>
    <w:p>
      <w:pPr>
        <w:spacing w:after="50" w:line="360" w:lineRule="auto" w:beforeLines="100"/>
        <w:ind w:left="0"/>
        <w:jc w:val="left"/>
      </w:pPr>
      <w:r>
        <w:rPr>
          <w:rFonts w:ascii="宋体" w:hAnsi="Times New Roman" w:eastAsia="宋体"/>
          <w:b w:val="false"/>
          <w:i w:val="false"/>
          <w:color w:val="000000"/>
          <w:sz w:val="22"/>
        </w:rPr>
        <w:t>对于字符串进行比较时，常用的方法，用数组进行或者用指针进行。</w:t>
      </w:r>
    </w:p>
    <w:bookmarkEnd w:id="344"/>
    <w:bookmarkStart w:name="u4d1f483d" w:id="345"/>
    <w:p>
      <w:pPr>
        <w:spacing w:after="50" w:line="360" w:lineRule="auto" w:beforeLines="100"/>
        <w:ind w:left="0"/>
        <w:jc w:val="left"/>
      </w:pPr>
      <w:r>
        <w:rPr>
          <w:rFonts w:ascii="宋体" w:hAnsi="Times New Roman" w:eastAsia="宋体"/>
          <w:b w:val="false"/>
          <w:i w:val="false"/>
          <w:color w:val="000000"/>
          <w:sz w:val="22"/>
        </w:rPr>
        <w:t>3、strcpy函数：char* strcpy(char* restrict dst,const char* restrict src)，把src的字符串拷贝到dst，其中restrict表明src和dst不重叠（C99），返回dst指向的字符串。不重叠意味着src的字符串所占的字节所处的地址，和即将拷贝到的地址在分配字节时两段内存不能有重叠的。因为对于计算机来说，多核操作系统在进行copy时，会每个核各做一部分，防止重叠就是为了更好的进行后续的工作。</w:t>
      </w:r>
    </w:p>
    <w:bookmarkEnd w:id="345"/>
    <w:bookmarkStart w:name="DAPNB" w:id="3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#include &lt;stdlib.h&gt;</w:t>
        <w:br/>
        <w:t>char* mycopyarray(char* dst,const char* src)//数组版本</w:t>
        <w:br/>
        <w:t>{</w:t>
        <w:br/>
        <w:t xml:space="preserve">    int i = 0;</w:t>
        <w:br/>
        <w:t>while(src[i]!='\0')</w:t>
        <w:br/>
        <w:t>//while(src[i])//和上面意义一样</w:t>
        <w:br/>
        <w:t xml:space="preserve">    {</w:t>
        <w:br/>
        <w:t xml:space="preserve">        dst[i] = src[i];</w:t>
        <w:br/>
        <w:t xml:space="preserve">        i++;</w:t>
        <w:br/>
        <w:t xml:space="preserve">    }</w:t>
        <w:br/>
        <w:t xml:space="preserve">    dst[i] = '\0';//要为最后面加上\0，保证是一个字符串</w:t>
        <w:br/>
        <w:t xml:space="preserve">    return dst;</w:t>
        <w:br/>
        <w:t>}</w:t>
        <w:br/>
        <w:t>char* mycopypointer(char* dst,const char* src)//指针版本</w:t>
        <w:br/>
        <w:t>{</w:t>
        <w:br/>
        <w:t>char* rest =dst;//由于指针被一直移动那么就需要刚开始也定义一块指向同一地址的指针。</w:t>
        <w:br/>
        <w:t>	//while((*dst++ = *src++)!='\0')//while循环整体可以写成这样</w:t>
        <w:br/>
        <w:t>while(*src!='\0')</w:t>
        <w:br/>
        <w:t>//while(*src)//意义一样</w:t>
        <w:br/>
        <w:t xml:space="preserve">    {</w:t>
        <w:br/>
        <w:t xml:space="preserve">        *dst = *src;</w:t>
        <w:br/>
        <w:t xml:space="preserve">        dst++;</w:t>
        <w:br/>
        <w:t xml:space="preserve">        src++;</w:t>
        <w:br/>
        <w:t>		//上面三句可以和为一句*dst++ = *src++;</w:t>
        <w:br/>
        <w:t xml:space="preserve">    }</w:t>
        <w:br/>
        <w:t xml:space="preserve">    *dst = '\0';// //要为最后面加上\0，保证是一个字符串</w:t>
        <w:br/>
        <w:t xml:space="preserve">    return rest;//此时dst指向字符串的最后一位</w:t>
        <w:br/>
        <w:t>}</w:t>
        <w:br/>
        <w:t>int main(int argc,const char *argv[])//char const*一样</w:t>
        <w:br/>
        <w:t>{</w:t>
        <w:br/>
        <w:t xml:space="preserve">    char s1[] = "hello world";</w:t>
        <w:br/>
        <w:t xml:space="preserve">    char* dst =(char*)malloc(strlen(s1)+1);</w:t>
        <w:br/>
        <w:t xml:space="preserve">    char *p = mycopyarray(dst,s1);</w:t>
        <w:br/>
        <w:t xml:space="preserve">    char *q = mycopypointer(dst,s1);</w:t>
        <w:br/>
        <w:t xml:space="preserve">    printf("array = %s\n",p);</w:t>
        <w:br/>
        <w:t xml:space="preserve">    printf("pointer = %s\n",q);</w:t>
        <w:br/>
        <w:t xml:space="preserve">    return 0;</w:t>
        <w:br/>
        <w:t>}</w:t>
        <w:br/>
      </w:r>
    </w:p>
    <w:bookmarkEnd w:id="346"/>
    <w:p>
      <w:pPr>
        <w:spacing w:after="50" w:line="360" w:lineRule="auto" w:beforeLines="100"/>
        <w:ind w:left="0"/>
        <w:jc w:val="left"/>
      </w:pPr>
      <w:r>
        <w:rPr>
          <w:rFonts w:ascii="宋体" w:hAnsi="Times New Roman" w:eastAsia="宋体"/>
          <w:b w:val="false"/>
          <w:i w:val="false"/>
          <w:color w:val="000000"/>
          <w:sz w:val="22"/>
        </w:rPr>
        <w:t xml:space="preserve">
   </w:t>
      </w:r>
    </w:p>
    <w:bookmarkStart w:name="u648d68cb" w:id="347"/>
    <w:p>
      <w:pPr>
        <w:spacing w:after="50" w:line="360" w:lineRule="auto" w:beforeLines="100"/>
        <w:ind w:left="0"/>
        <w:jc w:val="left"/>
      </w:pPr>
      <w:r>
        <w:rPr>
          <w:rFonts w:ascii="宋体" w:hAnsi="Times New Roman" w:eastAsia="宋体"/>
          <w:b w:val="false"/>
          <w:i w:val="false"/>
          <w:color w:val="000000"/>
          <w:sz w:val="22"/>
        </w:rPr>
        <w:t>while((*dst++ = *src++)!='\0')可以写成这样//while(*dst++ = *src++)，因为while函数具有判断0和1的功能，其执行流程为：引用和解引用优先级最高，然后是++，再进行判断。也就是，先赋值，再移位，最后进行判断是否等于\0。其实分成多句的while循环代码被编译器编译时也会被优化为一句的while循环代码。</w:t>
      </w:r>
    </w:p>
    <w:bookmarkEnd w:id="347"/>
    <w:bookmarkStart w:name="u72377a17" w:id="348"/>
    <w:p>
      <w:pPr>
        <w:spacing w:after="50" w:line="360" w:lineRule="auto" w:beforeLines="100"/>
        <w:ind w:left="0"/>
        <w:jc w:val="left"/>
      </w:pPr>
      <w:r>
        <w:rPr>
          <w:rFonts w:ascii="宋体" w:hAnsi="Times New Roman" w:eastAsia="宋体"/>
          <w:b w:val="false"/>
          <w:i w:val="false"/>
          <w:color w:val="000000"/>
          <w:sz w:val="22"/>
        </w:rPr>
        <w:t>4、字符串搜索函数：</w:t>
      </w:r>
    </w:p>
    <w:bookmarkEnd w:id="348"/>
    <w:bookmarkStart w:name="u88156b97" w:id="349"/>
    <w:p>
      <w:pPr>
        <w:spacing w:after="50" w:line="360" w:lineRule="auto" w:beforeLines="100"/>
        <w:ind w:left="0"/>
        <w:jc w:val="left"/>
      </w:pPr>
      <w:r>
        <w:rPr>
          <w:rFonts w:ascii="宋体" w:hAnsi="Times New Roman" w:eastAsia="宋体"/>
          <w:b w:val="false"/>
          <w:i w:val="false"/>
          <w:color w:val="000000"/>
          <w:sz w:val="22"/>
        </w:rPr>
        <w:t>char* strchr(const char* s,int c)表示字符c第一次在字符串中出现的位置（是一段字符串），从左往右数。</w:t>
      </w:r>
    </w:p>
    <w:bookmarkEnd w:id="349"/>
    <w:bookmarkStart w:name="uc811f4cb" w:id="350"/>
    <w:p>
      <w:pPr>
        <w:spacing w:after="50" w:line="360" w:lineRule="auto" w:beforeLines="100"/>
        <w:ind w:left="0"/>
        <w:jc w:val="left"/>
      </w:pPr>
      <w:r>
        <w:rPr>
          <w:rFonts w:ascii="宋体" w:hAnsi="Times New Roman" w:eastAsia="宋体"/>
          <w:b w:val="false"/>
          <w:i w:val="false"/>
          <w:color w:val="000000"/>
          <w:sz w:val="22"/>
        </w:rPr>
        <w:t>char* strrchr(const char* s,int c)表示字符c第一次出现的位置（是一段字符串），从右往左数。以上两个函数都返回指针，找不到就返回去NULL。</w:t>
      </w:r>
    </w:p>
    <w:bookmarkEnd w:id="350"/>
    <w:bookmarkStart w:name="ubbd518aa" w:id="351"/>
    <w:p>
      <w:pPr>
        <w:spacing w:after="50" w:line="360" w:lineRule="auto" w:beforeLines="100"/>
        <w:ind w:left="0"/>
        <w:jc w:val="left"/>
      </w:pPr>
      <w:r>
        <w:rPr>
          <w:rFonts w:ascii="宋体" w:hAnsi="Times New Roman" w:eastAsia="宋体"/>
          <w:b w:val="false"/>
          <w:i w:val="false"/>
          <w:color w:val="000000"/>
          <w:sz w:val="22"/>
        </w:rPr>
        <w:t>Exemple1找到了第一个再找第二个</w:t>
      </w:r>
    </w:p>
    <w:bookmarkEnd w:id="351"/>
    <w:bookmarkStart w:name="NA80s" w:id="3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#include &lt;stdlib.h&gt;</w:t>
        <w:br/>
        <w:t>int main(int argc,const char *argv[])//char const*一样</w:t>
        <w:br/>
        <w:t>{</w:t>
        <w:br/>
        <w:t xml:space="preserve">    char s[] = "hello";</w:t>
        <w:br/>
        <w:t xml:space="preserve">    char *p = strchr(s,'l');</w:t>
        <w:br/>
        <w:t xml:space="preserve">    p = strchr(p+1,'l');</w:t>
        <w:br/>
        <w:t xml:space="preserve">    printf("%s",p);</w:t>
        <w:br/>
        <w:t xml:space="preserve">    return 0;</w:t>
        <w:br/>
        <w:t>}</w:t>
        <w:br/>
      </w:r>
    </w:p>
    <w:bookmarkEnd w:id="352"/>
    <w:p>
      <w:pPr>
        <w:spacing w:after="50" w:line="360" w:lineRule="auto" w:beforeLines="100"/>
        <w:ind w:left="0"/>
        <w:jc w:val="left"/>
      </w:pPr>
      <w:r>
        <w:rPr>
          <w:rFonts w:ascii="宋体" w:hAnsi="Times New Roman" w:eastAsia="宋体"/>
          <w:b w:val="false"/>
          <w:i w:val="false"/>
          <w:color w:val="000000"/>
          <w:sz w:val="22"/>
        </w:rPr>
        <w:t xml:space="preserve">
   </w:t>
      </w:r>
    </w:p>
    <w:bookmarkStart w:name="u130cfa1a" w:id="353"/>
    <w:p>
      <w:pPr>
        <w:spacing w:after="50" w:line="360" w:lineRule="auto" w:beforeLines="100"/>
        <w:ind w:left="0"/>
        <w:jc w:val="left"/>
      </w:pPr>
      <w:r>
        <w:rPr>
          <w:rFonts w:ascii="宋体" w:hAnsi="Times New Roman" w:eastAsia="宋体"/>
          <w:b w:val="false"/>
          <w:i w:val="false"/>
          <w:color w:val="000000"/>
          <w:sz w:val="22"/>
        </w:rPr>
        <w:t>Exemple2把获得的字符串进行了复制</w:t>
      </w:r>
    </w:p>
    <w:bookmarkEnd w:id="353"/>
    <w:bookmarkStart w:name="J1ugx" w:id="3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#include &lt;stdlib.h&gt;</w:t>
        <w:br/>
        <w:t>int main(int argc,const char *argv[])//char const*一样</w:t>
        <w:br/>
        <w:t>{</w:t>
        <w:br/>
        <w:t xml:space="preserve">    char s[] = "hello";</w:t>
        <w:br/>
        <w:t xml:space="preserve">    char *p = strchr(s,'l');</w:t>
        <w:br/>
        <w:t xml:space="preserve">    char *t = (char*)malloc(strlen(p)+1);</w:t>
        <w:br/>
        <w:t xml:space="preserve">    strcpy(t,p);</w:t>
        <w:br/>
        <w:t xml:space="preserve">    printf("%s\n",t);</w:t>
        <w:br/>
        <w:t xml:space="preserve">    printf("%s\n",p);</w:t>
        <w:br/>
        <w:t xml:space="preserve">    return 0;</w:t>
        <w:br/>
        <w:t xml:space="preserve">    free(t);</w:t>
        <w:br/>
        <w:t>}</w:t>
        <w:br/>
      </w:r>
    </w:p>
    <w:bookmarkEnd w:id="354"/>
    <w:p>
      <w:pPr>
        <w:spacing w:after="50" w:line="360" w:lineRule="auto" w:beforeLines="100"/>
        <w:ind w:left="0"/>
        <w:jc w:val="left"/>
      </w:pPr>
      <w:r>
        <w:rPr>
          <w:rFonts w:ascii="宋体" w:hAnsi="Times New Roman" w:eastAsia="宋体"/>
          <w:b w:val="false"/>
          <w:i w:val="false"/>
          <w:color w:val="000000"/>
          <w:sz w:val="22"/>
        </w:rPr>
        <w:t xml:space="preserve">
   </w:t>
      </w:r>
    </w:p>
    <w:bookmarkStart w:name="u8092d4b3" w:id="355"/>
    <w:p>
      <w:pPr>
        <w:spacing w:after="50" w:line="360" w:lineRule="auto" w:beforeLines="100"/>
        <w:ind w:left="0"/>
        <w:jc w:val="left"/>
      </w:pPr>
      <w:r>
        <w:rPr>
          <w:rFonts w:ascii="宋体" w:hAnsi="Times New Roman" w:eastAsia="宋体"/>
          <w:b w:val="false"/>
          <w:i w:val="false"/>
          <w:color w:val="000000"/>
          <w:sz w:val="22"/>
        </w:rPr>
        <w:t>Exemple3复制除了某个字符第一出现之前的</w:t>
      </w:r>
    </w:p>
    <w:bookmarkEnd w:id="355"/>
    <w:bookmarkStart w:name="MhqW8" w:id="3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&lt;string.h&gt;</w:t>
        <w:br/>
        <w:t>#include &lt;stdlib.h&gt;</w:t>
        <w:br/>
        <w:t>int main(int argc,const char *argv[])//char const*一样</w:t>
        <w:br/>
        <w:t>{</w:t>
        <w:br/>
        <w:t xml:space="preserve">    char s[] = "hello";</w:t>
        <w:br/>
        <w:t xml:space="preserve">    char *p = strchr(s,'l');</w:t>
        <w:br/>
        <w:t xml:space="preserve">    char c = *p;//先将*p所代表的字符串 </w:t>
        <w:br/>
        <w:t xml:space="preserve">    *p = '\0';</w:t>
        <w:br/>
        <w:t xml:space="preserve">    char *t = (char*)malloc(strlen(s)+1);</w:t>
        <w:br/>
        <w:t xml:space="preserve">    strcpy(t,s);</w:t>
        <w:br/>
        <w:t xml:space="preserve">    *p = c;</w:t>
        <w:br/>
        <w:t xml:space="preserve">    printf("total = %s\n",s);</w:t>
        <w:br/>
        <w:t xml:space="preserve">    printf("copy = %s\n",t);</w:t>
        <w:br/>
        <w:t xml:space="preserve">    printf("p = %s\n",p);</w:t>
        <w:br/>
        <w:t xml:space="preserve">    return 0;</w:t>
        <w:br/>
        <w:t xml:space="preserve">    free(t);</w:t>
        <w:br/>
        <w:t>}</w:t>
        <w:br/>
      </w:r>
    </w:p>
    <w:bookmarkEnd w:id="356"/>
    <w:p>
      <w:pPr>
        <w:spacing w:after="50" w:line="360" w:lineRule="auto" w:beforeLines="100"/>
        <w:ind w:left="0"/>
        <w:jc w:val="left"/>
      </w:pPr>
      <w:r>
        <w:rPr>
          <w:rFonts w:ascii="宋体" w:hAnsi="Times New Roman" w:eastAsia="宋体"/>
          <w:b w:val="false"/>
          <w:i w:val="false"/>
          <w:color w:val="000000"/>
          <w:sz w:val="22"/>
        </w:rPr>
        <w:t xml:space="preserve">
   </w:t>
      </w:r>
    </w:p>
    <w:bookmarkStart w:name="u0466b764" w:id="357"/>
    <w:p>
      <w:pPr>
        <w:spacing w:after="50" w:line="360" w:lineRule="auto" w:beforeLines="100"/>
        <w:ind w:left="0"/>
        <w:jc w:val="left"/>
      </w:pPr>
      <w:r>
        <w:rPr>
          <w:rFonts w:ascii="宋体" w:hAnsi="Times New Roman" w:eastAsia="宋体"/>
          <w:b w:val="false"/>
          <w:i w:val="false"/>
          <w:color w:val="000000"/>
          <w:sz w:val="22"/>
        </w:rPr>
        <w:t>把p指针所指的那一块变为\0，其他的不是\0仅仅p指针指的哪一个字母是\0，因为对于strcpy来说是在找\0，来作为截至符，检测到\0以后就结束了拷贝，再拷贝s字符串。然后将p所指的字符改回来。</w:t>
      </w:r>
    </w:p>
    <w:bookmarkEnd w:id="357"/>
    <w:bookmarkStart w:name="uf5e9c884" w:id="358"/>
    <w:p>
      <w:pPr>
        <w:spacing w:after="50" w:line="360" w:lineRule="auto" w:beforeLines="100"/>
        <w:ind w:left="0"/>
        <w:jc w:val="left"/>
      </w:pPr>
      <w:r>
        <w:rPr>
          <w:rFonts w:ascii="宋体" w:hAnsi="Times New Roman" w:eastAsia="宋体"/>
          <w:b w:val="false"/>
          <w:i w:val="false"/>
          <w:color w:val="000000"/>
          <w:sz w:val="22"/>
        </w:rPr>
        <w:t>5、字符串中找字符串：</w:t>
      </w:r>
    </w:p>
    <w:bookmarkEnd w:id="358"/>
    <w:bookmarkStart w:name="uce984a98" w:id="359"/>
    <w:p>
      <w:pPr>
        <w:spacing w:after="50" w:line="360" w:lineRule="auto" w:beforeLines="100"/>
        <w:ind w:left="0"/>
        <w:jc w:val="left"/>
      </w:pPr>
      <w:r>
        <w:rPr>
          <w:rFonts w:ascii="宋体" w:hAnsi="Times New Roman" w:eastAsia="宋体"/>
          <w:b w:val="false"/>
          <w:i w:val="false"/>
          <w:color w:val="000000"/>
          <w:sz w:val="22"/>
        </w:rPr>
        <w:t>char* strstr(const char* s1,const char* s2)，会注意到大小写</w:t>
      </w:r>
    </w:p>
    <w:bookmarkEnd w:id="359"/>
    <w:bookmarkStart w:name="u1fa1e805" w:id="360"/>
    <w:p>
      <w:pPr>
        <w:spacing w:after="50" w:line="360" w:lineRule="auto" w:beforeLines="100"/>
        <w:ind w:left="0"/>
        <w:jc w:val="left"/>
      </w:pPr>
      <w:r>
        <w:rPr>
          <w:rFonts w:ascii="宋体" w:hAnsi="Times New Roman" w:eastAsia="宋体"/>
          <w:b w:val="false"/>
          <w:i w:val="false"/>
          <w:color w:val="000000"/>
          <w:sz w:val="22"/>
        </w:rPr>
        <w:t>char* strcasestr(const char* s1,const char* s2)，会忽略大小写</w:t>
      </w:r>
    </w:p>
    <w:bookmarkEnd w:id="360"/>
    <w:bookmarkStart w:name="yFvxX" w:id="361"/>
    <w:p>
      <w:pPr>
        <w:pStyle w:val="Heading3"/>
        <w:spacing w:after="50" w:line="360" w:lineRule="auto" w:beforeLines="100"/>
        <w:ind w:left="0"/>
        <w:jc w:val="left"/>
      </w:pPr>
      <w:r>
        <w:rPr>
          <w:rFonts w:ascii="宋体" w:hAnsi="Times New Roman" w:eastAsia="宋体"/>
        </w:rPr>
        <w:t>1.7、while循环</w:t>
      </w:r>
    </w:p>
    <w:bookmarkEnd w:id="361"/>
    <w:bookmarkStart w:name="u205a1916" w:id="362"/>
    <w:p>
      <w:pPr>
        <w:spacing w:after="50" w:line="360" w:lineRule="auto" w:beforeLines="100"/>
        <w:ind w:left="0"/>
        <w:jc w:val="left"/>
      </w:pPr>
      <w:r>
        <w:rPr>
          <w:rFonts w:ascii="宋体" w:hAnsi="Times New Roman" w:eastAsia="宋体"/>
          <w:b w:val="false"/>
          <w:i w:val="false"/>
          <w:color w:val="000000"/>
          <w:sz w:val="22"/>
        </w:rPr>
        <w:t>while（！k）</w:t>
      </w:r>
    </w:p>
    <w:bookmarkEnd w:id="362"/>
    <w:bookmarkStart w:name="u298b4cb1" w:id="363"/>
    <w:p>
      <w:pPr>
        <w:spacing w:after="50" w:line="360" w:lineRule="auto" w:beforeLines="100"/>
        <w:ind w:left="0"/>
        <w:jc w:val="left"/>
      </w:pPr>
      <w:r>
        <w:rPr>
          <w:rFonts w:ascii="宋体" w:hAnsi="Times New Roman" w:eastAsia="宋体"/>
          <w:b w:val="false"/>
          <w:i w:val="false"/>
          <w:color w:val="000000"/>
          <w:sz w:val="22"/>
        </w:rPr>
        <w:t xml:space="preserve"> 如果k是bool类型，！k等价于k==false（当k等于false时，！k为true，否则！k为false），while(!k)表示直到k等于false时停止循环。</w:t>
      </w:r>
    </w:p>
    <w:bookmarkEnd w:id="363"/>
    <w:bookmarkStart w:name="ud8f0f790" w:id="364"/>
    <w:p>
      <w:pPr>
        <w:spacing w:after="50" w:line="360" w:lineRule="auto" w:beforeLines="100"/>
        <w:ind w:left="0"/>
        <w:jc w:val="left"/>
      </w:pPr>
      <w:r>
        <w:rPr>
          <w:rFonts w:ascii="宋体" w:hAnsi="Times New Roman" w:eastAsia="宋体"/>
          <w:b w:val="false"/>
          <w:i w:val="false"/>
          <w:color w:val="000000"/>
          <w:sz w:val="22"/>
        </w:rPr>
        <w:t xml:space="preserve"> 如果k是整型，！k等价于k==0（当k等于0时，！k为true，否则！k为false），while(!k)表示直到k等于0时停止循环。</w:t>
      </w:r>
    </w:p>
    <w:bookmarkEnd w:id="364"/>
    <w:bookmarkStart w:name="u9775839b" w:id="365"/>
    <w:p>
      <w:pPr>
        <w:spacing w:after="50" w:line="360" w:lineRule="auto" w:beforeLines="100"/>
        <w:ind w:left="0"/>
        <w:jc w:val="left"/>
      </w:pPr>
      <w:r>
        <w:rPr>
          <w:rFonts w:ascii="宋体" w:hAnsi="Times New Roman" w:eastAsia="宋体"/>
          <w:b w:val="false"/>
          <w:i w:val="false"/>
          <w:color w:val="000000"/>
          <w:sz w:val="22"/>
        </w:rPr>
        <w:t xml:space="preserve"> 如果k是字符型，！k等价于k=='\0'（当k等于'\0'时，！k为true，否则！k为false），while(!k)表示直到k等于'\0'时停止循环。</w:t>
      </w:r>
    </w:p>
    <w:bookmarkEnd w:id="365"/>
    <w:bookmarkStart w:name="u255284ac" w:id="366"/>
    <w:p>
      <w:pPr>
        <w:spacing w:after="50" w:line="360" w:lineRule="auto" w:beforeLines="100"/>
        <w:ind w:left="0"/>
        <w:jc w:val="left"/>
      </w:pPr>
      <w:r>
        <w:rPr>
          <w:rFonts w:ascii="宋体" w:hAnsi="Times New Roman" w:eastAsia="宋体"/>
          <w:b w:val="false"/>
          <w:i w:val="false"/>
          <w:color w:val="000000"/>
          <w:sz w:val="22"/>
        </w:rPr>
        <w:t>理解，如果有while(k!=0)，那么就相当于说k=0时结束，k=0，为结束符，那么就可以写为while(k)，也就是说不是0，就为true。</w:t>
      </w:r>
    </w:p>
    <w:bookmarkEnd w:id="366"/>
    <w:bookmarkStart w:name="TEPb9" w:id="367"/>
    <w:p>
      <w:pPr>
        <w:pStyle w:val="Heading2"/>
        <w:spacing w:after="50" w:line="360" w:lineRule="auto" w:beforeLines="100"/>
        <w:ind w:left="0"/>
        <w:jc w:val="left"/>
      </w:pPr>
      <w:r>
        <w:rPr>
          <w:rFonts w:ascii="宋体" w:hAnsi="Times New Roman" w:eastAsia="宋体"/>
        </w:rPr>
        <w:t>19、枚举</w:t>
      </w:r>
    </w:p>
    <w:bookmarkEnd w:id="367"/>
    <w:bookmarkStart w:name="ud35a9bb8" w:id="368"/>
    <w:p>
      <w:pPr>
        <w:spacing w:after="50" w:line="360" w:lineRule="auto" w:beforeLines="100"/>
        <w:ind w:left="0"/>
        <w:jc w:val="left"/>
      </w:pPr>
      <w:r>
        <w:rPr>
          <w:rFonts w:ascii="宋体" w:hAnsi="Times New Roman" w:eastAsia="宋体"/>
          <w:b w:val="false"/>
          <w:i w:val="false"/>
          <w:color w:val="ff0000"/>
          <w:sz w:val="22"/>
        </w:rPr>
        <w:t>（主要被用于当做符号量，很少用作类型）</w:t>
      </w:r>
    </w:p>
    <w:bookmarkEnd w:id="368"/>
    <w:bookmarkStart w:name="uccdd0a23" w:id="369"/>
    <w:p>
      <w:pPr>
        <w:spacing w:after="50" w:line="360" w:lineRule="auto" w:beforeLines="100"/>
        <w:ind w:left="0"/>
        <w:jc w:val="left"/>
      </w:pPr>
      <w:r>
        <w:rPr>
          <w:rFonts w:ascii="宋体" w:hAnsi="Times New Roman" w:eastAsia="宋体"/>
          <w:b w:val="false"/>
          <w:i w:val="false"/>
          <w:color w:val="000000"/>
          <w:sz w:val="22"/>
        </w:rPr>
        <w:t>在程序中用符号来代表数字而不是具体的数字在程序中运行。</w:t>
      </w:r>
    </w:p>
    <w:bookmarkEnd w:id="369"/>
    <w:bookmarkStart w:name="ub4121aa8" w:id="370"/>
    <w:p>
      <w:pPr>
        <w:spacing w:after="50" w:line="360" w:lineRule="auto" w:beforeLines="100"/>
        <w:ind w:left="0"/>
        <w:jc w:val="left"/>
      </w:pPr>
      <w:r>
        <w:rPr>
          <w:rFonts w:ascii="宋体" w:hAnsi="Times New Roman" w:eastAsia="宋体"/>
          <w:b w:val="false"/>
          <w:i w:val="false"/>
          <w:color w:val="000000"/>
          <w:sz w:val="22"/>
        </w:rPr>
        <w:t>枚举定义：</w:t>
      </w:r>
    </w:p>
    <w:bookmarkEnd w:id="370"/>
    <w:bookmarkStart w:name="uacf2bc45" w:id="371"/>
    <w:p>
      <w:pPr>
        <w:spacing w:after="50" w:line="360" w:lineRule="auto" w:beforeLines="100"/>
        <w:ind w:left="0"/>
        <w:jc w:val="center"/>
      </w:pPr>
      <w:r>
        <w:rPr>
          <w:rFonts w:ascii="宋体" w:hAnsi="Times New Roman" w:eastAsia="宋体"/>
          <w:b w:val="false"/>
          <w:i w:val="false"/>
          <w:color w:val="000000"/>
          <w:sz w:val="22"/>
        </w:rPr>
        <w:t>enmu 枚举类型名字{名字0，名字1，，，}；</w:t>
      </w:r>
    </w:p>
    <w:bookmarkEnd w:id="371"/>
    <w:bookmarkStart w:name="u856cfbc9" w:id="372"/>
    <w:p>
      <w:pPr>
        <w:spacing w:after="50" w:line="360" w:lineRule="auto" w:beforeLines="100"/>
        <w:ind w:left="0"/>
        <w:jc w:val="left"/>
      </w:pPr>
      <w:r>
        <w:rPr>
          <w:rFonts w:ascii="宋体" w:hAnsi="Times New Roman" w:eastAsia="宋体"/>
          <w:b w:val="false"/>
          <w:i w:val="false"/>
          <w:color w:val="000000"/>
          <w:sz w:val="22"/>
        </w:rPr>
        <w:t>对于枚举类型来说枚举类型的名字不常用，用的是大括号内部的名字。而且可以当做常量使用，用于整数的输入输出计算，他们的类型就是int类型，数值依次为0到n，如：</w:t>
      </w:r>
    </w:p>
    <w:bookmarkEnd w:id="372"/>
    <w:bookmarkStart w:name="ub934aa5d" w:id="373"/>
    <w:p>
      <w:pPr>
        <w:spacing w:after="50" w:line="360" w:lineRule="auto" w:beforeLines="100"/>
        <w:ind w:left="0"/>
        <w:jc w:val="center"/>
      </w:pPr>
      <w:r>
        <w:rPr>
          <w:rFonts w:ascii="宋体" w:hAnsi="Times New Roman" w:eastAsia="宋体"/>
          <w:b w:val="false"/>
          <w:i w:val="false"/>
          <w:color w:val="000000"/>
          <w:sz w:val="22"/>
        </w:rPr>
        <w:t>enmu colors{yellow,red,green};</w:t>
      </w:r>
    </w:p>
    <w:bookmarkEnd w:id="373"/>
    <w:bookmarkStart w:name="uc484ef91" w:id="374"/>
    <w:p>
      <w:pPr>
        <w:spacing w:after="50" w:line="360" w:lineRule="auto" w:beforeLines="100"/>
        <w:ind w:left="0"/>
        <w:jc w:val="left"/>
      </w:pPr>
      <w:r>
        <w:rPr>
          <w:rFonts w:ascii="宋体" w:hAnsi="Times New Roman" w:eastAsia="宋体"/>
          <w:b w:val="false"/>
          <w:i w:val="false"/>
          <w:color w:val="000000"/>
          <w:sz w:val="22"/>
        </w:rPr>
        <w:t>对于枚举类型来说，枚举量可以用做值，枚举类型可以跟上enmu作为类型使用。</w:t>
      </w:r>
    </w:p>
    <w:bookmarkEnd w:id="374"/>
    <w:bookmarkStart w:name="HVOna" w:id="3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enum color{red,green,yellow};</w:t>
        <w:br/>
        <w:t>int callculate(enum color f)</w:t>
        <w:br/>
        <w:t>{</w:t>
        <w:br/>
        <w:t xml:space="preserve">    printf("%d",f);//输出</w:t>
        <w:br/>
        <w:t>}</w:t>
        <w:br/>
        <w:t>int main(int argv,const char* argr[])</w:t>
        <w:br/>
        <w:t>{</w:t>
        <w:br/>
        <w:t xml:space="preserve">    enum color t = red;</w:t>
        <w:br/>
        <w:t xml:space="preserve">    scanf("%d",&amp;t);//输入</w:t>
        <w:br/>
        <w:t xml:space="preserve">    callculate(t);</w:t>
        <w:br/>
        <w:t xml:space="preserve">    return 0;</w:t>
        <w:br/>
        <w:t>}</w:t>
        <w:br/>
      </w:r>
    </w:p>
    <w:bookmarkEnd w:id="375"/>
    <w:p>
      <w:pPr>
        <w:spacing w:after="50" w:line="360" w:lineRule="auto" w:beforeLines="100"/>
        <w:ind w:left="0"/>
        <w:jc w:val="left"/>
      </w:pPr>
      <w:r>
        <w:rPr>
          <w:rFonts w:ascii="宋体" w:hAnsi="Times New Roman" w:eastAsia="宋体"/>
          <w:b w:val="false"/>
          <w:i w:val="false"/>
          <w:color w:val="000000"/>
          <w:sz w:val="22"/>
        </w:rPr>
        <w:t xml:space="preserve">
   </w:t>
      </w:r>
    </w:p>
    <w:bookmarkStart w:name="u43f3b812" w:id="376"/>
    <w:p>
      <w:pPr>
        <w:spacing w:after="50" w:line="360" w:lineRule="auto" w:beforeLines="100"/>
        <w:ind w:left="0"/>
        <w:jc w:val="left"/>
      </w:pPr>
      <w:r>
        <w:rPr>
          <w:rFonts w:ascii="宋体" w:hAnsi="Times New Roman" w:eastAsia="宋体"/>
          <w:b w:val="false"/>
          <w:i w:val="false"/>
          <w:color w:val="000000"/>
          <w:sz w:val="22"/>
        </w:rPr>
        <w:t>C语言中枚举可以用做整数的输入输出，当做int来使用。但要注意前面加上枚举符enmu。（结构体在c语言也需要加上struct，c++可以不加）</w:t>
      </w:r>
    </w:p>
    <w:bookmarkEnd w:id="376"/>
    <w:bookmarkStart w:name="u7dc5c47c" w:id="377"/>
    <w:p>
      <w:pPr>
        <w:spacing w:after="50" w:line="360" w:lineRule="auto" w:beforeLines="100"/>
        <w:ind w:left="0"/>
        <w:jc w:val="left"/>
      </w:pPr>
      <w:r>
        <w:rPr>
          <w:rFonts w:ascii="宋体" w:hAnsi="Times New Roman" w:eastAsia="宋体"/>
          <w:b w:val="false"/>
          <w:i w:val="false"/>
          <w:color w:val="000000"/>
          <w:sz w:val="22"/>
        </w:rPr>
        <w:t>自动计时的枚举：</w:t>
      </w:r>
    </w:p>
    <w:bookmarkEnd w:id="377"/>
    <w:bookmarkStart w:name="FolW6" w:id="37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enum color{red,green,yellow,black,numcolors};</w:t>
        <w:br/>
        <w:t>int main(int argv,const char* argr[])</w:t>
        <w:br/>
        <w:t>{</w:t>
        <w:br/>
        <w:t xml:space="preserve">    int color = 0;</w:t>
        <w:br/>
        <w:t xml:space="preserve">    char *colornames[numcolors] = {"red","green","yellow","black"};</w:t>
        <w:br/>
        <w:t xml:space="preserve">    char* colorname = NULL;</w:t>
        <w:br/>
        <w:t xml:space="preserve">    printf("please input your favorite color number\n");</w:t>
        <w:br/>
        <w:t xml:space="preserve">    scanf("%d",&amp;color);</w:t>
        <w:br/>
        <w:t xml:space="preserve">    if(color&gt;=0 &amp;&amp; color&lt;numcolors)</w:t>
        <w:br/>
        <w:t xml:space="preserve">    {</w:t>
        <w:br/>
        <w:t xml:space="preserve">        colorname = colornames[color - 1];</w:t>
        <w:br/>
        <w:t xml:space="preserve">    }</w:t>
        <w:br/>
        <w:t xml:space="preserve">    else </w:t>
        <w:br/>
        <w:t xml:space="preserve">    {</w:t>
        <w:br/>
        <w:t xml:space="preserve">        colorname = "unknown";</w:t>
        <w:br/>
        <w:t xml:space="preserve">    }</w:t>
        <w:br/>
        <w:t xml:space="preserve">    printf("your favorite color is %s\n",colorname);</w:t>
        <w:br/>
        <w:t xml:space="preserve">    return 0;</w:t>
        <w:br/>
        <w:t>}</w:t>
        <w:br/>
      </w:r>
    </w:p>
    <w:bookmarkEnd w:id="378"/>
    <w:p>
      <w:pPr>
        <w:spacing w:after="50" w:line="360" w:lineRule="auto" w:beforeLines="100"/>
        <w:ind w:left="0"/>
        <w:jc w:val="left"/>
      </w:pPr>
      <w:r>
        <w:rPr>
          <w:rFonts w:ascii="宋体" w:hAnsi="Times New Roman" w:eastAsia="宋体"/>
          <w:b w:val="false"/>
          <w:i w:val="false"/>
          <w:color w:val="000000"/>
          <w:sz w:val="22"/>
        </w:rPr>
        <w:t xml:space="preserve">
   </w:t>
      </w:r>
    </w:p>
    <w:bookmarkStart w:name="ua370feb5" w:id="379"/>
    <w:p>
      <w:pPr>
        <w:spacing w:after="50" w:line="360" w:lineRule="auto" w:beforeLines="100"/>
        <w:ind w:left="0"/>
        <w:jc w:val="left"/>
      </w:pPr>
      <w:r>
        <w:rPr>
          <w:rFonts w:ascii="宋体" w:hAnsi="Times New Roman" w:eastAsia="宋体"/>
          <w:b w:val="false"/>
          <w:i w:val="false"/>
          <w:color w:val="000000"/>
          <w:sz w:val="22"/>
        </w:rPr>
        <w:t>枚举声明也可以指定值，不指定就是从0开始。不一定连续也可以离散。</w:t>
      </w:r>
    </w:p>
    <w:bookmarkEnd w:id="379"/>
    <w:bookmarkStart w:name="u2a2489fa" w:id="380"/>
    <w:p>
      <w:pPr>
        <w:spacing w:after="50" w:line="360" w:lineRule="auto" w:beforeLines="100"/>
        <w:ind w:left="0"/>
        <w:jc w:val="left"/>
      </w:pPr>
      <w:r>
        <w:rPr>
          <w:rFonts w:ascii="宋体" w:hAnsi="Times New Roman" w:eastAsia="宋体"/>
          <w:b w:val="false"/>
          <w:i w:val="false"/>
          <w:color w:val="000000"/>
          <w:sz w:val="22"/>
        </w:rPr>
        <w:t>枚举应用场景：</w:t>
      </w:r>
    </w:p>
    <w:bookmarkEnd w:id="380"/>
    <w:bookmarkStart w:name="u8c8706d2" w:id="381"/>
    <w:p>
      <w:pPr>
        <w:spacing w:after="50" w:line="360" w:lineRule="auto" w:beforeLines="100"/>
        <w:ind w:left="0"/>
        <w:jc w:val="left"/>
      </w:pPr>
      <w:r>
        <w:rPr>
          <w:rFonts w:ascii="宋体" w:hAnsi="Times New Roman" w:eastAsia="宋体"/>
          <w:b w:val="false"/>
          <w:i w:val="false"/>
          <w:color w:val="000000"/>
          <w:sz w:val="22"/>
        </w:rPr>
        <w:t>1、如果有很有意义的排比的名字，用枚举比用const int方便</w:t>
      </w:r>
    </w:p>
    <w:bookmarkEnd w:id="381"/>
    <w:bookmarkStart w:name="u546b67c7" w:id="382"/>
    <w:p>
      <w:pPr>
        <w:spacing w:after="50" w:line="360" w:lineRule="auto" w:beforeLines="100"/>
        <w:ind w:left="0"/>
        <w:jc w:val="left"/>
      </w:pPr>
      <w:r>
        <w:rPr>
          <w:rFonts w:ascii="宋体" w:hAnsi="Times New Roman" w:eastAsia="宋体"/>
          <w:b w:val="false"/>
          <w:i w:val="false"/>
          <w:color w:val="000000"/>
          <w:sz w:val="22"/>
        </w:rPr>
        <w:t>2、枚举比用宏好，因为枚举有int类型</w:t>
      </w:r>
    </w:p>
    <w:bookmarkEnd w:id="382"/>
    <w:bookmarkStart w:name="qgtib" w:id="383"/>
    <w:p>
      <w:pPr>
        <w:pStyle w:val="Heading2"/>
        <w:spacing w:after="50" w:line="360" w:lineRule="auto" w:beforeLines="100"/>
        <w:ind w:left="0"/>
        <w:jc w:val="left"/>
      </w:pPr>
      <w:r>
        <w:rPr>
          <w:rFonts w:ascii="宋体" w:hAnsi="Times New Roman" w:eastAsia="宋体"/>
        </w:rPr>
        <w:t>20、结构体</w:t>
      </w:r>
    </w:p>
    <w:bookmarkEnd w:id="383"/>
    <w:bookmarkStart w:name="FZfMx" w:id="384"/>
    <w:p>
      <w:pPr>
        <w:pStyle w:val="Heading3"/>
        <w:spacing w:after="50" w:line="360" w:lineRule="auto" w:beforeLines="100"/>
        <w:ind w:left="0"/>
        <w:jc w:val="left"/>
      </w:pPr>
      <w:r>
        <w:rPr>
          <w:rFonts w:ascii="宋体" w:hAnsi="Times New Roman" w:eastAsia="宋体"/>
        </w:rPr>
        <w:t>1.1、结构类型</w:t>
      </w:r>
    </w:p>
    <w:bookmarkEnd w:id="384"/>
    <w:bookmarkStart w:name="u0958378b" w:id="385"/>
    <w:p>
      <w:pPr>
        <w:spacing w:after="50" w:line="360" w:lineRule="auto" w:beforeLines="100"/>
        <w:ind w:left="0"/>
        <w:jc w:val="left"/>
      </w:pPr>
      <w:r>
        <w:rPr>
          <w:rFonts w:ascii="宋体" w:hAnsi="Times New Roman" w:eastAsia="宋体"/>
          <w:b w:val="false"/>
          <w:i w:val="false"/>
          <w:color w:val="000000"/>
          <w:sz w:val="22"/>
        </w:rPr>
        <w:t>struct 类型名字{内部元素}结构体变量；结构体变量结构体名字和内部成员列表至少需要有两个。</w:t>
      </w:r>
    </w:p>
    <w:bookmarkEnd w:id="385"/>
    <w:bookmarkStart w:name="PRD89" w:id="38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struct date</w:t>
        <w:br/>
        <w:t>{</w:t>
        <w:br/>
        <w:t xml:space="preserve">    int month;</w:t>
        <w:br/>
        <w:t xml:space="preserve">    int day;</w:t>
        <w:br/>
        <w:t xml:space="preserve">    int year;</w:t>
        <w:br/>
        <w:t>};//声明一种结构体类型date</w:t>
        <w:br/>
        <w:t>int main(int argv,const char* argr[])</w:t>
        <w:br/>
        <w:t>{</w:t>
        <w:br/>
        <w:t xml:space="preserve">    struct date today;//用新声明的类型定义变量，这个变量本身没有意义，有意义的是能够访问到的结构体的内容</w:t>
        <w:br/>
        <w:t xml:space="preserve">    today.day = 8;</w:t>
        <w:br/>
        <w:t xml:space="preserve">    today.month = 11;</w:t>
        <w:br/>
        <w:t xml:space="preserve">    today.year = 2023;</w:t>
        <w:br/>
        <w:t xml:space="preserve">    printf("today date is %d-%d-%d",today.year,today.month,today.day); </w:t>
        <w:br/>
        <w:t xml:space="preserve">    return 0;</w:t>
        <w:br/>
        <w:t>}</w:t>
        <w:br/>
      </w:r>
    </w:p>
    <w:bookmarkEnd w:id="386"/>
    <w:p>
      <w:pPr>
        <w:spacing w:after="50" w:line="360" w:lineRule="auto" w:beforeLines="100"/>
        <w:ind w:left="0"/>
        <w:jc w:val="left"/>
      </w:pPr>
      <w:r>
        <w:rPr>
          <w:rFonts w:ascii="宋体" w:hAnsi="Times New Roman" w:eastAsia="宋体"/>
          <w:b w:val="false"/>
          <w:i w:val="false"/>
          <w:color w:val="000000"/>
          <w:sz w:val="22"/>
        </w:rPr>
        <w:t xml:space="preserve">
   </w:t>
      </w:r>
    </w:p>
    <w:bookmarkStart w:name="ued65eaaa" w:id="387"/>
    <w:p>
      <w:pPr>
        <w:spacing w:after="50" w:line="360" w:lineRule="auto" w:beforeLines="100"/>
        <w:ind w:left="0"/>
        <w:jc w:val="left"/>
      </w:pPr>
      <w:r>
        <w:rPr>
          <w:rFonts w:ascii="宋体" w:hAnsi="Times New Roman" w:eastAsia="宋体"/>
          <w:b w:val="false"/>
          <w:i w:val="false"/>
          <w:color w:val="000000"/>
          <w:sz w:val="22"/>
        </w:rPr>
        <w:t>对于结构体来说，一般处于和函数相同的地位，那么就应该放在函数外面。在后续声明struct类型变量时需要带上struct，c++可以不带，c语言需要带上。</w:t>
      </w:r>
    </w:p>
    <w:bookmarkEnd w:id="387"/>
    <w:bookmarkStart w:name="XyJF2" w:id="388"/>
    <w:p>
      <w:pPr>
        <w:pStyle w:val="Heading3"/>
        <w:spacing w:after="50" w:line="360" w:lineRule="auto" w:beforeLines="100"/>
        <w:ind w:left="0"/>
        <w:jc w:val="left"/>
      </w:pPr>
      <w:r>
        <w:rPr>
          <w:rFonts w:ascii="宋体" w:hAnsi="Times New Roman" w:eastAsia="宋体"/>
        </w:rPr>
        <w:t>1.2、结构体初始化</w:t>
      </w:r>
    </w:p>
    <w:bookmarkEnd w:id="388"/>
    <w:bookmarkStart w:name="Kp0mX" w:id="3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struct date</w:t>
        <w:br/>
        <w:t>{</w:t>
        <w:br/>
        <w:t xml:space="preserve">    int day;</w:t>
        <w:br/>
        <w:t xml:space="preserve">    int month;</w:t>
        <w:br/>
        <w:t xml:space="preserve">    int year;</w:t>
        <w:br/>
        <w:t>};</w:t>
        <w:br/>
        <w:t>int main(int argv,const char* argr[])</w:t>
        <w:br/>
        <w:t>{</w:t>
        <w:br/>
        <w:t xml:space="preserve">    struct date today;</w:t>
        <w:br/>
        <w:t xml:space="preserve">    today.day = 8;</w:t>
        <w:br/>
        <w:t xml:space="preserve">    today.month = 11;</w:t>
        <w:br/>
        <w:t xml:space="preserve">    today.year = 2023;</w:t>
        <w:br/>
        <w:t xml:space="preserve">    struct date thisday = {8,11,2023};</w:t>
        <w:br/>
        <w:t xml:space="preserve">    struct date thismonth = {.month=7,.year=2023};</w:t>
        <w:br/>
        <w:t xml:space="preserve">    printf("today date is %d-%d-%d\n",today.year,today.month,today.day); </w:t>
        <w:br/>
        <w:t xml:space="preserve">    printf("today date is %d-%d-%d\n",thisday.year,thisday.month,thisday.day);</w:t>
        <w:br/>
        <w:t xml:space="preserve">    printf("today date is %d-%d-%d\n",thismonth.year,thismonth.month,thismonth.day);</w:t>
        <w:br/>
        <w:t xml:space="preserve">    return 0;</w:t>
        <w:br/>
        <w:t>}</w:t>
        <w:br/>
      </w:r>
    </w:p>
    <w:bookmarkEnd w:id="389"/>
    <w:p>
      <w:pPr>
        <w:spacing w:after="50" w:line="360" w:lineRule="auto" w:beforeLines="100"/>
        <w:ind w:left="0"/>
        <w:jc w:val="left"/>
      </w:pPr>
      <w:r>
        <w:rPr>
          <w:rFonts w:ascii="宋体" w:hAnsi="Times New Roman" w:eastAsia="宋体"/>
          <w:b w:val="false"/>
          <w:i w:val="false"/>
          <w:color w:val="000000"/>
          <w:sz w:val="22"/>
        </w:rPr>
        <w:t xml:space="preserve">
   </w:t>
      </w:r>
    </w:p>
    <w:bookmarkStart w:name="uad1d8018" w:id="390"/>
    <w:p>
      <w:pPr>
        <w:spacing w:after="50" w:line="360" w:lineRule="auto" w:beforeLines="100"/>
        <w:ind w:left="0"/>
        <w:jc w:val="left"/>
      </w:pPr>
      <w:r>
        <w:rPr>
          <w:rFonts w:ascii="宋体" w:hAnsi="Times New Roman" w:eastAsia="宋体"/>
          <w:b w:val="false"/>
          <w:i w:val="false"/>
          <w:color w:val="000000"/>
          <w:sz w:val="22"/>
        </w:rPr>
        <w:t>对于结构体的初始化赋值，以上三种方法其本质都是一样的。注意对于</w:t>
      </w:r>
      <w:r>
        <w:rPr>
          <w:rFonts w:ascii="宋体" w:hAnsi="Times New Roman" w:eastAsia="宋体"/>
          <w:b w:val="false"/>
          <w:i w:val="false"/>
          <w:color w:val="ff0000"/>
          <w:sz w:val="22"/>
        </w:rPr>
        <w:t>输入8和08有区别，对于计算机来说08指的是八进制</w:t>
      </w:r>
      <w:r>
        <w:rPr>
          <w:rFonts w:ascii="宋体" w:hAnsi="Times New Roman" w:eastAsia="宋体"/>
          <w:b w:val="false"/>
          <w:i w:val="false"/>
          <w:color w:val="000000"/>
          <w:sz w:val="22"/>
        </w:rPr>
        <w:t>。赋值和数组很想给的数值就有数值，没有给值就默认填0。</w:t>
      </w:r>
    </w:p>
    <w:bookmarkEnd w:id="390"/>
    <w:bookmarkStart w:name="RxVs0" w:id="391"/>
    <w:p>
      <w:pPr>
        <w:pStyle w:val="Heading3"/>
        <w:spacing w:after="50" w:line="360" w:lineRule="auto" w:beforeLines="100"/>
        <w:ind w:left="0"/>
        <w:jc w:val="left"/>
      </w:pPr>
      <w:r>
        <w:rPr>
          <w:rFonts w:ascii="宋体" w:hAnsi="Times New Roman" w:eastAsia="宋体"/>
        </w:rPr>
        <w:t>1.3、结构成员</w:t>
      </w:r>
    </w:p>
    <w:bookmarkEnd w:id="391"/>
    <w:bookmarkStart w:name="u42f910f3" w:id="392"/>
    <w:p>
      <w:pPr>
        <w:spacing w:after="50" w:line="360" w:lineRule="auto" w:beforeLines="100"/>
        <w:ind w:left="0"/>
        <w:jc w:val="left"/>
      </w:pPr>
      <w:r>
        <w:rPr>
          <w:rFonts w:ascii="宋体" w:hAnsi="Times New Roman" w:eastAsia="宋体"/>
          <w:b w:val="false"/>
          <w:i w:val="false"/>
          <w:color w:val="000000"/>
          <w:sz w:val="22"/>
        </w:rPr>
        <w:t>结构和数组很像：</w:t>
      </w:r>
    </w:p>
    <w:bookmarkEnd w:id="392"/>
    <w:bookmarkStart w:name="u52ce8b24" w:id="393"/>
    <w:p>
      <w:pPr>
        <w:spacing w:after="50" w:line="360" w:lineRule="auto" w:beforeLines="100"/>
        <w:ind w:left="0"/>
        <w:jc w:val="left"/>
      </w:pPr>
      <w:r>
        <w:rPr>
          <w:rFonts w:ascii="宋体" w:hAnsi="Times New Roman" w:eastAsia="宋体"/>
          <w:b w:val="false"/>
          <w:i w:val="false"/>
          <w:color w:val="000000"/>
          <w:sz w:val="22"/>
        </w:rPr>
        <w:t>其中数组通过[]运算符和下标访问其成员：</w:t>
      </w:r>
    </w:p>
    <w:bookmarkEnd w:id="393"/>
    <w:bookmarkStart w:name="u45e93794" w:id="394"/>
    <w:p>
      <w:pPr>
        <w:spacing w:after="50" w:line="360" w:lineRule="auto" w:beforeLines="100"/>
        <w:ind w:left="0"/>
        <w:jc w:val="left"/>
      </w:pPr>
      <w:r>
        <w:rPr>
          <w:rFonts w:ascii="宋体" w:hAnsi="Times New Roman" w:eastAsia="宋体"/>
          <w:b w:val="false"/>
          <w:i w:val="false"/>
          <w:color w:val="000000"/>
          <w:sz w:val="22"/>
        </w:rPr>
        <w:t>a[] = 10;</w:t>
      </w:r>
    </w:p>
    <w:bookmarkEnd w:id="394"/>
    <w:bookmarkStart w:name="u9feff3fb" w:id="395"/>
    <w:p>
      <w:pPr>
        <w:spacing w:after="50" w:line="360" w:lineRule="auto" w:beforeLines="100"/>
        <w:ind w:left="0"/>
        <w:jc w:val="left"/>
      </w:pPr>
      <w:r>
        <w:rPr>
          <w:rFonts w:ascii="宋体" w:hAnsi="Times New Roman" w:eastAsia="宋体"/>
          <w:b w:val="false"/>
          <w:i w:val="false"/>
          <w:color w:val="000000"/>
          <w:sz w:val="22"/>
        </w:rPr>
        <w:t>而对于结构体通过</w:t>
      </w:r>
      <w:r>
        <w:rPr>
          <w:rFonts w:ascii="宋体" w:hAnsi="Times New Roman" w:eastAsia="宋体"/>
          <w:b w:val="false"/>
          <w:i w:val="false"/>
          <w:color w:val="ff0000"/>
          <w:sz w:val="22"/>
        </w:rPr>
        <w:t>.</w:t>
      </w:r>
      <w:r>
        <w:rPr>
          <w:rFonts w:ascii="宋体" w:hAnsi="Times New Roman" w:eastAsia="宋体"/>
          <w:b w:val="false"/>
          <w:i w:val="false"/>
          <w:color w:val="000000"/>
          <w:sz w:val="22"/>
        </w:rPr>
        <w:t>运算符和名字访问其内部成员:</w:t>
      </w:r>
    </w:p>
    <w:bookmarkEnd w:id="395"/>
    <w:bookmarkStart w:name="u9fe5fd6d" w:id="396"/>
    <w:p>
      <w:pPr>
        <w:spacing w:after="50" w:line="360" w:lineRule="auto" w:beforeLines="100"/>
        <w:ind w:left="0"/>
        <w:jc w:val="left"/>
      </w:pPr>
      <w:r>
        <w:rPr>
          <w:rFonts w:ascii="宋体" w:hAnsi="Times New Roman" w:eastAsia="宋体"/>
          <w:b w:val="false"/>
          <w:i w:val="false"/>
          <w:color w:val="000000"/>
          <w:sz w:val="22"/>
        </w:rPr>
        <w:t>toady.day，student.firstname</w:t>
      </w:r>
    </w:p>
    <w:bookmarkEnd w:id="396"/>
    <w:bookmarkStart w:name="Yd1uD" w:id="397"/>
    <w:p>
      <w:pPr>
        <w:pStyle w:val="Heading3"/>
        <w:spacing w:after="50" w:line="360" w:lineRule="auto" w:beforeLines="100"/>
        <w:ind w:left="0"/>
        <w:jc w:val="left"/>
      </w:pPr>
      <w:r>
        <w:rPr>
          <w:rFonts w:ascii="宋体" w:hAnsi="Times New Roman" w:eastAsia="宋体"/>
        </w:rPr>
        <w:t>1.4、结构体运算</w:t>
      </w:r>
    </w:p>
    <w:bookmarkEnd w:id="397"/>
    <w:bookmarkStart w:name="ud650a05d" w:id="398"/>
    <w:p>
      <w:pPr>
        <w:spacing w:after="50" w:line="360" w:lineRule="auto" w:beforeLines="100"/>
        <w:ind w:left="0"/>
        <w:jc w:val="left"/>
      </w:pPr>
      <w:r>
        <w:rPr>
          <w:rFonts w:ascii="宋体" w:hAnsi="Times New Roman" w:eastAsia="宋体"/>
          <w:b w:val="false"/>
          <w:i w:val="false"/>
          <w:color w:val="000000"/>
          <w:sz w:val="22"/>
        </w:rPr>
        <w:t>1、对于结构体赋值可以使用定义的结构体类型变量来访问结构体的内容来赋值。</w:t>
      </w:r>
    </w:p>
    <w:bookmarkEnd w:id="398"/>
    <w:bookmarkStart w:name="u9b45915b" w:id="399"/>
    <w:p>
      <w:pPr>
        <w:spacing w:after="50" w:line="360" w:lineRule="auto" w:beforeLines="100"/>
        <w:ind w:left="0"/>
        <w:jc w:val="left"/>
      </w:pPr>
      <w:r>
        <w:rPr>
          <w:rFonts w:ascii="宋体" w:hAnsi="Times New Roman" w:eastAsia="宋体"/>
          <w:b w:val="false"/>
          <w:i w:val="false"/>
          <w:color w:val="000000"/>
          <w:sz w:val="22"/>
        </w:rPr>
        <w:t>2、对于struct point{int x,int y};这个结构体来说可以直接写p1=(struct point){5,10}，相当于p1.x=5;p1.y=10。</w:t>
      </w:r>
    </w:p>
    <w:bookmarkEnd w:id="399"/>
    <w:bookmarkStart w:name="u6118c1f1" w:id="400"/>
    <w:p>
      <w:pPr>
        <w:spacing w:after="50" w:line="360" w:lineRule="auto" w:beforeLines="100"/>
        <w:ind w:left="0"/>
        <w:jc w:val="left"/>
      </w:pPr>
      <w:r>
        <w:rPr>
          <w:rFonts w:ascii="宋体" w:hAnsi="Times New Roman" w:eastAsia="宋体"/>
          <w:b w:val="false"/>
          <w:i w:val="false"/>
          <w:color w:val="000000"/>
          <w:sz w:val="22"/>
        </w:rPr>
        <w:t>3、p1=p2，相当于p1.x=p2.x; p2.y=p2.y;</w:t>
      </w:r>
    </w:p>
    <w:bookmarkEnd w:id="400"/>
    <w:bookmarkStart w:name="u9a4d181b" w:id="401"/>
    <w:p>
      <w:pPr>
        <w:spacing w:after="50" w:line="360" w:lineRule="auto" w:beforeLines="100"/>
        <w:ind w:left="0"/>
        <w:jc w:val="left"/>
      </w:pPr>
      <w:r>
        <w:rPr>
          <w:rFonts w:ascii="宋体" w:hAnsi="Times New Roman" w:eastAsia="宋体"/>
          <w:b w:val="false"/>
          <w:i w:val="false"/>
          <w:color w:val="000000"/>
          <w:sz w:val="22"/>
        </w:rPr>
        <w:t>对于结构体变量来说结构变量并不是结构体的地址，必须用&amp;取地址。</w:t>
      </w:r>
    </w:p>
    <w:bookmarkEnd w:id="401"/>
    <w:bookmarkStart w:name="eqBbc" w:id="4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struct date</w:t>
        <w:br/>
        <w:t>{</w:t>
        <w:br/>
        <w:t xml:space="preserve">    int day;</w:t>
        <w:br/>
        <w:t xml:space="preserve">    int month;</w:t>
        <w:br/>
        <w:t xml:space="preserve">    int year;</w:t>
        <w:br/>
        <w:t>};</w:t>
        <w:br/>
        <w:t>int main(int argv,const char* argr[])</w:t>
        <w:br/>
        <w:t>{</w:t>
        <w:br/>
        <w:t xml:space="preserve">    struct date day;</w:t>
        <w:br/>
        <w:t xml:space="preserve">    struct date h;</w:t>
        <w:br/>
        <w:t xml:space="preserve">    day = (struct date){7,11,2023};</w:t>
        <w:br/>
        <w:t xml:space="preserve">    //h = day;</w:t>
        <w:br/>
        <w:t xml:space="preserve">    struct date* today = &amp;day;</w:t>
        <w:br/>
        <w:t xml:space="preserve">    printf("today date is %d-%d-%d\n",day.year,day.month,day.day);</w:t>
        <w:br/>
        <w:t xml:space="preserve">    printf("today date is %d-%d-%d\n",h.year,h.month,h.day);</w:t>
        <w:br/>
        <w:t xml:space="preserve">    printf("%p\n",today);</w:t>
        <w:br/>
        <w:t xml:space="preserve">    printf("%p\n",&amp;h);</w:t>
        <w:br/>
        <w:t xml:space="preserve">    return 0;</w:t>
        <w:br/>
        <w:t>}</w:t>
        <w:br/>
      </w:r>
    </w:p>
    <w:bookmarkEnd w:id="402"/>
    <w:p>
      <w:pPr>
        <w:spacing w:after="50" w:line="360" w:lineRule="auto" w:beforeLines="100"/>
        <w:ind w:left="0"/>
        <w:jc w:val="left"/>
      </w:pPr>
      <w:r>
        <w:rPr>
          <w:rFonts w:ascii="宋体" w:hAnsi="Times New Roman" w:eastAsia="宋体"/>
          <w:b w:val="false"/>
          <w:i w:val="false"/>
          <w:color w:val="000000"/>
          <w:sz w:val="22"/>
        </w:rPr>
        <w:t xml:space="preserve">
   </w:t>
      </w:r>
    </w:p>
    <w:bookmarkStart w:name="ud9cc8a71" w:id="403"/>
    <w:p>
      <w:pPr>
        <w:spacing w:after="50" w:line="360" w:lineRule="auto" w:beforeLines="100"/>
        <w:ind w:left="0"/>
        <w:jc w:val="left"/>
      </w:pPr>
      <w:r>
        <w:rPr>
          <w:rFonts w:ascii="宋体" w:hAnsi="Times New Roman" w:eastAsia="宋体"/>
          <w:b w:val="false"/>
          <w:i w:val="false"/>
          <w:color w:val="000000"/>
          <w:sz w:val="22"/>
        </w:rPr>
        <w:t>对于结构体类型变量day和h本身都是一个有相同结构的局部变量，都有各自的空间，占据不同的内存空间。</w:t>
      </w:r>
    </w:p>
    <w:bookmarkEnd w:id="403"/>
    <w:bookmarkStart w:name="fWTQ6" w:id="404"/>
    <w:p>
      <w:pPr>
        <w:pStyle w:val="Heading3"/>
        <w:spacing w:after="50" w:line="360" w:lineRule="auto" w:beforeLines="100"/>
        <w:ind w:left="0"/>
        <w:jc w:val="left"/>
      </w:pPr>
      <w:r>
        <w:rPr>
          <w:rFonts w:ascii="宋体" w:hAnsi="Times New Roman" w:eastAsia="宋体"/>
        </w:rPr>
        <w:t>1.5、结构与参数</w:t>
      </w:r>
    </w:p>
    <w:bookmarkEnd w:id="404"/>
    <w:bookmarkStart w:name="u3df60a30" w:id="405"/>
    <w:p>
      <w:pPr>
        <w:spacing w:after="50" w:line="360" w:lineRule="auto" w:beforeLines="100"/>
        <w:ind w:left="0"/>
        <w:jc w:val="left"/>
      </w:pPr>
      <w:r>
        <w:rPr>
          <w:rFonts w:ascii="宋体" w:hAnsi="Times New Roman" w:eastAsia="宋体"/>
          <w:b w:val="false"/>
          <w:i w:val="false"/>
          <w:color w:val="000000"/>
          <w:sz w:val="22"/>
        </w:rPr>
        <w:t>结构体用作参数时可以将整个结构体传入函数，传入的结构体变量实际是在函数内部新建一个结构体变量，然后将传入的结构体变量的值进行拷贝，在调用完以后会返回一个结构体。这个与数组完全不同。</w:t>
      </w:r>
    </w:p>
    <w:bookmarkEnd w:id="405"/>
    <w:bookmarkStart w:name="t4XZa" w:id="40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#include &lt;stdio.h&gt;</w:t>
        <w:br/>
        <w:t>#include &lt;stdbool.h&gt;</w:t>
        <w:br/>
        <w:t>// #include "main.h"</w:t>
        <w:br/>
        <w:t>struct date</w:t>
        <w:br/>
        <w:t>{</w:t>
        <w:br/>
        <w:t xml:space="preserve">    int day;</w:t>
        <w:br/>
        <w:t xml:space="preserve">    int month;</w:t>
        <w:br/>
        <w:t xml:space="preserve">    int year;</w:t>
        <w:br/>
        <w:t>};</w:t>
        <w:br/>
        <w:t>// extern struct date day,today;</w:t>
        <w:br/>
        <w:t>int lastday(struct date today);</w:t>
        <w:br/>
        <w:t>bool ifleap(struct date today);</w:t>
        <w:br/>
        <w:t>// struct date tommorrow,today;</w:t>
        <w:br/>
        <w:t>int main(int argv,const char* argr[])</w:t>
        <w:br/>
        <w:t>{</w:t>
        <w:br/>
        <w:t xml:space="preserve">    struct date today,tommorrow;</w:t>
        <w:br/>
        <w:t xml:space="preserve">    printf("please input the date of today, \</w:t>
        <w:br/>
        <w:t xml:space="preserve">    following year,month and day\n");</w:t>
        <w:br/>
        <w:t xml:space="preserve">    scanf("%d %d %d",&amp;today.year,&amp;today.month,&amp;today.day);</w:t>
        <w:br/>
        <w:t xml:space="preserve">    if(today.day != lastday(today))</w:t>
        <w:br/>
        <w:t xml:space="preserve">    {</w:t>
        <w:br/>
        <w:t xml:space="preserve">        tommorrow.day = today.day + 1;</w:t>
        <w:br/>
        <w:t xml:space="preserve">        tommorrow.month = today.month;</w:t>
        <w:br/>
        <w:t xml:space="preserve">        tommorrow.year = today.year;</w:t>
        <w:br/>
        <w:t xml:space="preserve">    }</w:t>
        <w:br/>
        <w:t xml:space="preserve">    else if(today.month == 12)</w:t>
        <w:br/>
        <w:t xml:space="preserve">    {</w:t>
        <w:br/>
        <w:t xml:space="preserve">        tommorrow.day = 1;</w:t>
        <w:br/>
        <w:t xml:space="preserve">        tommorrow.month = 1;</w:t>
        <w:br/>
        <w:t xml:space="preserve">        tommorrow.year = today.year+1;</w:t>
        <w:br/>
        <w:t xml:space="preserve">    }</w:t>
        <w:br/>
        <w:t xml:space="preserve">    else</w:t>
        <w:br/>
        <w:t xml:space="preserve">    {</w:t>
        <w:br/>
        <w:t xml:space="preserve">        tommorrow.day = 1;</w:t>
        <w:br/>
        <w:t xml:space="preserve">        tommorrow.month = today.month+1;</w:t>
        <w:br/>
        <w:t xml:space="preserve">        tommorrow.year = today.year;</w:t>
        <w:br/>
        <w:t xml:space="preserve">    }</w:t>
        <w:br/>
        <w:t xml:space="preserve">    printf("today date is %d-%d-%d\n",today.year,today.month,today.day);</w:t>
        <w:br/>
        <w:t xml:space="preserve">    printf("tomorrow date is %d-%d-%d\n",tommorrow.year,tommorrow.month,tommorrow.day);</w:t>
        <w:br/>
        <w:t xml:space="preserve">    return 0;</w:t>
        <w:br/>
        <w:t>}</w:t>
        <w:br/>
        <w:t>int lastday(struct date today)</w:t>
        <w:br/>
        <w:t>{</w:t>
        <w:br/>
        <w:t xml:space="preserve">    int days=0;</w:t>
        <w:br/>
        <w:t xml:space="preserve">    const int daypermonth[] = {31,28,31,30,31,30,31,31,30,31,30,31};</w:t>
        <w:br/>
        <w:t xml:space="preserve">    if(today.month==2 &amp;&amp; ifleap(today))</w:t>
        <w:br/>
        <w:t xml:space="preserve">    {</w:t>
        <w:br/>
        <w:t xml:space="preserve">        days = 29;</w:t>
        <w:br/>
        <w:t xml:space="preserve">    }</w:t>
        <w:br/>
        <w:t xml:space="preserve">    else</w:t>
        <w:br/>
        <w:t xml:space="preserve">    {</w:t>
        <w:br/>
        <w:t xml:space="preserve">        days = daypermonth[today.month - 1];</w:t>
        <w:br/>
        <w:t xml:space="preserve">    }</w:t>
        <w:br/>
        <w:t xml:space="preserve">    return days;</w:t>
        <w:br/>
        <w:t>}</w:t>
        <w:br/>
        <w:t>bool ifleap(struct date today)</w:t>
        <w:br/>
        <w:t>{</w:t>
        <w:br/>
        <w:t xml:space="preserve">    bool leap = false;</w:t>
        <w:br/>
        <w:t xml:space="preserve">    if((today.year%4==0 &amp;&amp; today.year%100!=0) || today.year%400==0)</w:t>
        <w:br/>
        <w:t xml:space="preserve">    {</w:t>
        <w:br/>
        <w:t xml:space="preserve">        leap = true;</w:t>
        <w:br/>
        <w:t xml:space="preserve">    }</w:t>
        <w:br/>
        <w:t xml:space="preserve">    return leap;</w:t>
        <w:br/>
        <w:t xml:space="preserve">} </w:t>
        <w:br/>
      </w:r>
    </w:p>
    <w:bookmarkEnd w:id="406"/>
    <w:p>
      <w:pPr>
        <w:spacing w:after="50" w:line="360" w:lineRule="auto" w:beforeLines="100"/>
        <w:ind w:left="0"/>
        <w:jc w:val="left"/>
      </w:pPr>
      <w:r>
        <w:rPr>
          <w:rFonts w:ascii="宋体" w:hAnsi="Times New Roman" w:eastAsia="宋体"/>
          <w:b w:val="false"/>
          <w:i w:val="false"/>
          <w:color w:val="000000"/>
          <w:sz w:val="22"/>
        </w:rPr>
        <w:t xml:space="preserve">
   </w:t>
      </w:r>
    </w:p>
    <w:bookmarkStart w:name="u36d2e3a5" w:id="407"/>
    <w:p>
      <w:pPr>
        <w:spacing w:after="50" w:line="360" w:lineRule="auto" w:beforeLines="100"/>
        <w:ind w:left="0"/>
        <w:jc w:val="left"/>
      </w:pPr>
      <w:r>
        <w:rPr>
          <w:rFonts w:ascii="宋体" w:hAnsi="Times New Roman" w:eastAsia="宋体"/>
          <w:b w:val="false"/>
          <w:i w:val="false"/>
          <w:color w:val="000000"/>
          <w:sz w:val="22"/>
        </w:rPr>
        <w:t>从上面这段代码可以看出，取成员优先级高于取地址。并且bool值也可以有返回值。</w:t>
      </w:r>
      <w:r>
        <w:rPr>
          <w:rFonts w:ascii="宋体" w:hAnsi="Times New Roman" w:eastAsia="宋体"/>
          <w:b w:val="false"/>
          <w:i w:val="false"/>
          <w:color w:val="ff0000"/>
          <w:sz w:val="22"/>
        </w:rPr>
        <w:t>对于一个scanf函数或者printf函数来说，没有直接的方式可以一次输出一个结构的内容或者对一个结构内容进行赋值。输入输出不可以一次性进行，但是赋值可以一次性赋值。</w:t>
      </w:r>
    </w:p>
    <w:bookmarkEnd w:id="407"/>
    <w:bookmarkStart w:name="u8970ff16" w:id="408"/>
    <w:p>
      <w:pPr>
        <w:spacing w:after="50" w:line="360" w:lineRule="auto" w:beforeLines="100"/>
        <w:ind w:left="0"/>
        <w:jc w:val="left"/>
      </w:pPr>
      <w:r>
        <w:rPr>
          <w:rFonts w:ascii="宋体" w:hAnsi="Times New Roman" w:eastAsia="宋体"/>
          <w:b w:val="false"/>
          <w:i w:val="false"/>
          <w:color w:val="000000"/>
          <w:sz w:val="22"/>
        </w:rPr>
        <w:t>模拟一个一次性对于一个结构体输出和输入：</w:t>
      </w:r>
    </w:p>
    <w:bookmarkEnd w:id="408"/>
    <w:bookmarkStart w:name="OgooN" w:id="4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 xml:space="preserve">typedef struct </w:t>
        <w:br/>
        <w:t>{</w:t>
        <w:br/>
        <w:t xml:space="preserve">    int x;</w:t>
        <w:br/>
        <w:t xml:space="preserve">    int y;</w:t>
        <w:br/>
        <w:t>}input;</w:t>
        <w:br/>
        <w:t>input getstruct(void);</w:t>
        <w:br/>
        <w:t>void output(input p);</w:t>
        <w:br/>
        <w:t>int main(int argv, const char* argr[])</w:t>
        <w:br/>
        <w:t>{</w:t>
        <w:br/>
        <w:t xml:space="preserve">    input p = {0,0};</w:t>
        <w:br/>
        <w:t xml:space="preserve">    p = getstruct();</w:t>
        <w:br/>
        <w:t xml:space="preserve">    output(p);</w:t>
        <w:br/>
        <w:t xml:space="preserve">    return 0;</w:t>
        <w:br/>
        <w:t>}</w:t>
        <w:br/>
        <w:t>input getstruct(void)</w:t>
        <w:br/>
        <w:t>{</w:t>
        <w:br/>
        <w:t xml:space="preserve">    input p;</w:t>
        <w:br/>
        <w:t xml:space="preserve">    printf("you want to value\n");</w:t>
        <w:br/>
        <w:t xml:space="preserve">    scanf("%d",&amp;p.x);</w:t>
        <w:br/>
        <w:t xml:space="preserve">    scanf("%d",&amp;p.y);</w:t>
        <w:br/>
        <w:t xml:space="preserve">    return p;</w:t>
        <w:br/>
        <w:t>}</w:t>
        <w:br/>
        <w:t>void output(input p)</w:t>
        <w:br/>
        <w:t>{</w:t>
        <w:br/>
        <w:t xml:space="preserve">    printf("%d,%d",p.x,p.y);</w:t>
        <w:br/>
        <w:t>}</w:t>
        <w:br/>
      </w:r>
    </w:p>
    <w:bookmarkEnd w:id="409"/>
    <w:p>
      <w:pPr>
        <w:spacing w:after="50" w:line="360" w:lineRule="auto" w:beforeLines="100"/>
        <w:ind w:left="0"/>
        <w:jc w:val="left"/>
      </w:pPr>
      <w:r>
        <w:rPr>
          <w:rFonts w:ascii="宋体" w:hAnsi="Times New Roman" w:eastAsia="宋体"/>
          <w:b w:val="false"/>
          <w:i w:val="false"/>
          <w:color w:val="000000"/>
          <w:sz w:val="22"/>
        </w:rPr>
        <w:t xml:space="preserve">
   </w:t>
      </w:r>
    </w:p>
    <w:bookmarkStart w:name="u29e37ed9" w:id="410"/>
    <w:p>
      <w:pPr>
        <w:spacing w:after="50" w:line="360" w:lineRule="auto" w:beforeLines="100"/>
        <w:ind w:left="0"/>
        <w:jc w:val="left"/>
      </w:pPr>
      <w:r>
        <w:rPr>
          <w:rFonts w:ascii="宋体" w:hAnsi="Times New Roman" w:eastAsia="宋体"/>
          <w:b w:val="false"/>
          <w:i w:val="false"/>
          <w:color w:val="000000"/>
          <w:sz w:val="22"/>
        </w:rPr>
        <w:t>对于其中的结构体部分可以用</w:t>
      </w:r>
    </w:p>
    <w:bookmarkEnd w:id="410"/>
    <w:bookmarkStart w:name="XEzyQ" w:id="4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typedef struct </w:t>
        <w:br/>
        <w:t>{</w:t>
        <w:br/>
        <w:t xml:space="preserve">    int x;</w:t>
        <w:br/>
        <w:t xml:space="preserve">    int y;</w:t>
        <w:br/>
        <w:t>}input;</w:t>
        <w:br/>
      </w:r>
    </w:p>
    <w:bookmarkEnd w:id="411"/>
    <w:p>
      <w:pPr>
        <w:spacing w:after="50" w:line="360" w:lineRule="auto" w:beforeLines="100"/>
        <w:ind w:left="0"/>
        <w:jc w:val="left"/>
      </w:pPr>
      <w:r>
        <w:rPr>
          <w:rFonts w:ascii="宋体" w:hAnsi="Times New Roman" w:eastAsia="宋体"/>
          <w:b w:val="false"/>
          <w:i w:val="false"/>
          <w:color w:val="000000"/>
          <w:sz w:val="22"/>
        </w:rPr>
        <w:t xml:space="preserve">
   </w:t>
      </w:r>
    </w:p>
    <w:bookmarkStart w:name="uccf15800" w:id="412"/>
    <w:p>
      <w:pPr>
        <w:spacing w:after="50" w:line="360" w:lineRule="auto" w:beforeLines="100"/>
        <w:ind w:left="0"/>
        <w:jc w:val="left"/>
      </w:pPr>
      <w:r>
        <w:rPr>
          <w:rFonts w:ascii="宋体" w:hAnsi="Times New Roman" w:eastAsia="宋体"/>
          <w:b w:val="false"/>
          <w:i w:val="false"/>
          <w:color w:val="000000"/>
          <w:sz w:val="22"/>
        </w:rPr>
        <w:t>即把一个结构体重定义为input。变量定义或者函数声明时用input就可以了</w:t>
      </w:r>
    </w:p>
    <w:bookmarkEnd w:id="412"/>
    <w:bookmarkStart w:name="ubefb7752" w:id="413"/>
    <w:p>
      <w:pPr>
        <w:spacing w:after="50" w:line="360" w:lineRule="auto" w:beforeLines="100"/>
        <w:ind w:left="0"/>
        <w:jc w:val="left"/>
      </w:pPr>
      <w:r>
        <w:rPr>
          <w:rFonts w:ascii="宋体" w:hAnsi="Times New Roman" w:eastAsia="宋体"/>
          <w:b w:val="false"/>
          <w:i w:val="false"/>
          <w:color w:val="000000"/>
          <w:sz w:val="22"/>
        </w:rPr>
        <w:t>或者：</w:t>
      </w:r>
    </w:p>
    <w:bookmarkEnd w:id="413"/>
    <w:bookmarkStart w:name="HHfdZ" w:id="4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struct input</w:t>
        <w:br/>
        <w:t>{</w:t>
        <w:br/>
        <w:t xml:space="preserve">    int x;</w:t>
        <w:br/>
        <w:t xml:space="preserve">    int y;</w:t>
        <w:br/>
        <w:t>};</w:t>
        <w:br/>
      </w:r>
    </w:p>
    <w:bookmarkEnd w:id="414"/>
    <w:p>
      <w:pPr>
        <w:spacing w:after="50" w:line="360" w:lineRule="auto" w:beforeLines="100"/>
        <w:ind w:left="0"/>
        <w:jc w:val="left"/>
      </w:pPr>
      <w:r>
        <w:rPr>
          <w:rFonts w:ascii="宋体" w:hAnsi="Times New Roman" w:eastAsia="宋体"/>
          <w:b w:val="false"/>
          <w:i w:val="false"/>
          <w:color w:val="000000"/>
          <w:sz w:val="22"/>
        </w:rPr>
        <w:t xml:space="preserve">
   </w:t>
      </w:r>
    </w:p>
    <w:bookmarkStart w:name="u7d15e171" w:id="415"/>
    <w:p>
      <w:pPr>
        <w:spacing w:after="50" w:line="360" w:lineRule="auto" w:beforeLines="100"/>
        <w:ind w:left="0"/>
        <w:jc w:val="left"/>
      </w:pPr>
      <w:r>
        <w:rPr>
          <w:rFonts w:ascii="宋体" w:hAnsi="Times New Roman" w:eastAsia="宋体"/>
          <w:b w:val="false"/>
          <w:i w:val="false"/>
          <w:color w:val="000000"/>
          <w:sz w:val="22"/>
        </w:rPr>
        <w:t>这样在定义变量或者函数申明时就要带上struct。</w:t>
      </w:r>
    </w:p>
    <w:bookmarkEnd w:id="415"/>
    <w:bookmarkStart w:name="uffaed6c1" w:id="416"/>
    <w:p>
      <w:pPr>
        <w:spacing w:after="50" w:line="360" w:lineRule="auto" w:beforeLines="100"/>
        <w:ind w:left="0"/>
        <w:jc w:val="left"/>
      </w:pPr>
      <w:r>
        <w:rPr>
          <w:rFonts w:ascii="宋体" w:hAnsi="Times New Roman" w:eastAsia="宋体"/>
          <w:b w:val="false"/>
          <w:i w:val="false"/>
          <w:color w:val="000000"/>
          <w:sz w:val="22"/>
        </w:rPr>
        <w:t>上面这种传值的方式，既费空间又费时间。</w:t>
      </w:r>
    </w:p>
    <w:bookmarkEnd w:id="416"/>
    <w:bookmarkStart w:name="oRfZR" w:id="417"/>
    <w:p>
      <w:pPr>
        <w:pStyle w:val="Heading3"/>
        <w:spacing w:after="50" w:line="360" w:lineRule="auto" w:beforeLines="100"/>
        <w:ind w:left="0"/>
        <w:jc w:val="left"/>
      </w:pPr>
      <w:r>
        <w:rPr>
          <w:rFonts w:ascii="宋体" w:hAnsi="Times New Roman" w:eastAsia="宋体"/>
        </w:rPr>
        <w:t>1.6、结构指针作为参数</w:t>
      </w:r>
    </w:p>
    <w:bookmarkEnd w:id="417"/>
    <w:bookmarkStart w:name="uc3fce753" w:id="418"/>
    <w:p>
      <w:pPr>
        <w:spacing w:after="50" w:line="360" w:lineRule="auto" w:beforeLines="100"/>
        <w:ind w:left="0"/>
        <w:jc w:val="left"/>
      </w:pPr>
      <w:r>
        <w:rPr>
          <w:rFonts w:ascii="宋体" w:hAnsi="Times New Roman" w:eastAsia="宋体"/>
          <w:b w:val="false"/>
          <w:i w:val="false"/>
          <w:color w:val="000000"/>
          <w:sz w:val="22"/>
        </w:rPr>
        <w:t>对于结构体用指针访问结构体成员时，用-&gt;来进行访问，表示指针所指的结构体变量中的成员。也可以用</w:t>
      </w:r>
      <w:r>
        <w:rPr>
          <w:rFonts w:ascii="宋体" w:hAnsi="Times New Roman" w:eastAsia="宋体"/>
          <w:b w:val="false"/>
          <w:i w:val="false"/>
          <w:color w:val="ff0000"/>
          <w:sz w:val="22"/>
        </w:rPr>
        <w:t>（*p）.</w:t>
      </w:r>
      <w:r>
        <w:rPr>
          <w:rFonts w:ascii="宋体" w:hAnsi="Times New Roman" w:eastAsia="宋体"/>
          <w:b w:val="false"/>
          <w:i w:val="false"/>
          <w:color w:val="000000"/>
          <w:sz w:val="22"/>
        </w:rPr>
        <w:t>来访问。</w:t>
      </w:r>
    </w:p>
    <w:bookmarkEnd w:id="418"/>
    <w:bookmarkStart w:name="FL3pe" w:id="4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 xml:space="preserve">typedef struct </w:t>
        <w:br/>
        <w:t>{</w:t>
        <w:br/>
        <w:t xml:space="preserve">    int x;</w:t>
        <w:br/>
        <w:t xml:space="preserve">    int y;</w:t>
        <w:br/>
        <w:t>}input;</w:t>
        <w:br/>
        <w:t>input* getstruct(input* p);</w:t>
        <w:br/>
        <w:t>void output(input p);</w:t>
        <w:br/>
        <w:t>int main(int argv, const char* argr[])</w:t>
        <w:br/>
        <w:t>{</w:t>
        <w:br/>
        <w:t xml:space="preserve">    input p = {0,0};</w:t>
        <w:br/>
        <w:t xml:space="preserve">    // getstruct(&amp;p);</w:t>
        <w:br/>
        <w:t xml:space="preserve">    output(*getstruct(&amp;p));</w:t>
        <w:br/>
        <w:t xml:space="preserve">    return 0;</w:t>
        <w:br/>
        <w:t>}</w:t>
        <w:br/>
        <w:t>input* getstruct(input* p)</w:t>
        <w:br/>
        <w:t>{</w:t>
        <w:br/>
        <w:t xml:space="preserve">    printf("you want to value\n");</w:t>
        <w:br/>
        <w:t xml:space="preserve">    scanf("%d",&amp;p-&gt;x);</w:t>
        <w:br/>
        <w:t xml:space="preserve">    scanf("%d",&amp;p-&gt;y);</w:t>
        <w:br/>
        <w:t xml:space="preserve">    return p;</w:t>
        <w:br/>
        <w:t>}</w:t>
        <w:br/>
        <w:t>void output(input p)</w:t>
        <w:br/>
        <w:t>{</w:t>
        <w:br/>
        <w:t xml:space="preserve">    printf("%d,%d",p.x,p.y);</w:t>
        <w:br/>
        <w:t>}</w:t>
        <w:br/>
      </w:r>
    </w:p>
    <w:bookmarkEnd w:id="419"/>
    <w:p>
      <w:pPr>
        <w:spacing w:after="50" w:line="360" w:lineRule="auto" w:beforeLines="100"/>
        <w:ind w:left="0"/>
        <w:jc w:val="left"/>
      </w:pPr>
      <w:r>
        <w:rPr>
          <w:rFonts w:ascii="宋体" w:hAnsi="Times New Roman" w:eastAsia="宋体"/>
          <w:b w:val="false"/>
          <w:i w:val="false"/>
          <w:color w:val="000000"/>
          <w:sz w:val="22"/>
        </w:rPr>
        <w:t xml:space="preserve">
   </w:t>
      </w:r>
    </w:p>
    <w:bookmarkStart w:name="ubce94af2" w:id="420"/>
    <w:p>
      <w:pPr>
        <w:spacing w:after="50" w:line="360" w:lineRule="auto" w:beforeLines="100"/>
        <w:ind w:left="0"/>
        <w:jc w:val="left"/>
      </w:pPr>
      <w:r>
        <w:rPr>
          <w:rFonts w:ascii="宋体" w:hAnsi="Times New Roman" w:eastAsia="宋体"/>
          <w:b w:val="false"/>
          <w:i w:val="false"/>
          <w:color w:val="000000"/>
          <w:sz w:val="22"/>
        </w:rPr>
        <w:t>可以将上一段代码改为对于指针的引用，注意其中对于指针函数的应用，input* getstruct(input* p)的返回值为一个指针，所以要加上*，也可以直接对*getstruct(&amp;p)进行赋值语句为：*getstruct(&amp;p)=(input){4,5}其中input为定义的结构体类型对后面的数进行类型强制转换。(output(*getstruct(&amp;p)=(input){4,5};不管输入是几输出都是4和5)</w:t>
      </w:r>
    </w:p>
    <w:bookmarkEnd w:id="420"/>
    <w:bookmarkStart w:name="vRuAg" w:id="421"/>
    <w:p>
      <w:pPr>
        <w:pStyle w:val="Heading3"/>
        <w:spacing w:after="50" w:line="360" w:lineRule="auto" w:beforeLines="100"/>
        <w:ind w:left="0"/>
        <w:jc w:val="left"/>
      </w:pPr>
      <w:r>
        <w:rPr>
          <w:rFonts w:ascii="宋体" w:hAnsi="Times New Roman" w:eastAsia="宋体"/>
        </w:rPr>
        <w:t>1.7、结构体中的结构</w:t>
      </w:r>
    </w:p>
    <w:bookmarkEnd w:id="421"/>
    <w:bookmarkStart w:name="u00ebbb59" w:id="422"/>
    <w:p>
      <w:pPr>
        <w:spacing w:after="50" w:line="360" w:lineRule="auto" w:beforeLines="100"/>
        <w:ind w:left="0"/>
        <w:jc w:val="left"/>
      </w:pPr>
      <w:r>
        <w:rPr>
          <w:rFonts w:ascii="宋体" w:hAnsi="Times New Roman" w:eastAsia="宋体"/>
          <w:b w:val="false"/>
          <w:i w:val="false"/>
          <w:color w:val="000000"/>
          <w:sz w:val="22"/>
        </w:rPr>
        <w:t>a++和++a的区别是：a++ 是后递增操作符。它会先返回变量a的当前值，然后再将a的值加1，会先使用a的当前值，然后再递增a的值；++a 是前递增操作符。它会先将变量a的值加1，然后再返回a的新值，会先递增a的值，然后再使用新的a值。</w:t>
      </w:r>
    </w:p>
    <w:bookmarkEnd w:id="422"/>
    <w:bookmarkStart w:name="DovP5" w:id="4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 xml:space="preserve">typedef struct </w:t>
        <w:br/>
        <w:t>{</w:t>
        <w:br/>
        <w:t xml:space="preserve">    int hour;</w:t>
        <w:br/>
        <w:t xml:space="preserve">    int minute;</w:t>
        <w:br/>
        <w:t xml:space="preserve">    int second;</w:t>
        <w:br/>
        <w:t>}time;</w:t>
        <w:br/>
        <w:t>time update(time now);</w:t>
        <w:br/>
        <w:t>int main(int argv, const char* argr[])</w:t>
        <w:br/>
        <w:t>{</w:t>
        <w:br/>
        <w:t xml:space="preserve">    time next[5]={0};</w:t>
        <w:br/>
        <w:t xml:space="preserve">    time current[5] = {{11,59,59},{12,0,0},{1,29,59},{23,59,59},\</w:t>
        <w:br/>
        <w:t xml:space="preserve">    {19,12,27}};</w:t>
        <w:br/>
        <w:t xml:space="preserve">    for(int i=0;i&lt;5;i++)</w:t>
        <w:br/>
        <w:t xml:space="preserve">    {</w:t>
        <w:br/>
        <w:t xml:space="preserve">        printf("time is %d:%d:%d\n",current[i].hour,current[i].minute,\</w:t>
        <w:br/>
        <w:t xml:space="preserve">        current[i].second);</w:t>
        <w:br/>
        <w:t xml:space="preserve">        printf("one second later....\n");</w:t>
        <w:br/>
        <w:t xml:space="preserve">        next[i] = update(current[i]);</w:t>
        <w:br/>
        <w:t xml:space="preserve">        printf("nexttime is %d:%d:%d\n",next[i].hour,next[i].minute,next[i].second);</w:t>
        <w:br/>
        <w:t xml:space="preserve">    }</w:t>
        <w:br/>
        <w:t xml:space="preserve">    return 0;</w:t>
        <w:br/>
        <w:t>}</w:t>
        <w:br/>
        <w:t>time update(time now)</w:t>
        <w:br/>
        <w:t>{</w:t>
        <w:br/>
        <w:t xml:space="preserve">    ++now.second;</w:t>
        <w:br/>
        <w:t xml:space="preserve">    if (now.second==60)</w:t>
        <w:br/>
        <w:t xml:space="preserve">    {</w:t>
        <w:br/>
        <w:t xml:space="preserve">        now.second = 0;</w:t>
        <w:br/>
        <w:t xml:space="preserve">        now.minute++;</w:t>
        <w:br/>
        <w:t xml:space="preserve">        if(now.minute==60)</w:t>
        <w:br/>
        <w:t xml:space="preserve">        {</w:t>
        <w:br/>
        <w:t xml:space="preserve">            now.minute=0;</w:t>
        <w:br/>
        <w:t xml:space="preserve">            now.hour++;</w:t>
        <w:br/>
        <w:t xml:space="preserve">            if(now.hour==24)</w:t>
        <w:br/>
        <w:t xml:space="preserve">            {</w:t>
        <w:br/>
        <w:t xml:space="preserve">                now.hour = 0;</w:t>
        <w:br/>
        <w:t xml:space="preserve">            }</w:t>
        <w:br/>
        <w:t xml:space="preserve">        }</w:t>
        <w:br/>
        <w:t xml:space="preserve">    }</w:t>
        <w:br/>
        <w:t xml:space="preserve">    return now;</w:t>
        <w:br/>
        <w:t>}</w:t>
        <w:br/>
      </w:r>
    </w:p>
    <w:bookmarkEnd w:id="423"/>
    <w:p>
      <w:pPr>
        <w:spacing w:after="50" w:line="360" w:lineRule="auto" w:beforeLines="100"/>
        <w:ind w:left="0"/>
        <w:jc w:val="left"/>
      </w:pPr>
      <w:r>
        <w:rPr>
          <w:rFonts w:ascii="宋体" w:hAnsi="Times New Roman" w:eastAsia="宋体"/>
          <w:b w:val="false"/>
          <w:i w:val="false"/>
          <w:color w:val="000000"/>
          <w:sz w:val="22"/>
        </w:rPr>
        <w:t xml:space="preserve">
   </w:t>
      </w:r>
    </w:p>
    <w:bookmarkStart w:name="uf00c9511" w:id="424"/>
    <w:p>
      <w:pPr>
        <w:spacing w:after="50" w:line="360" w:lineRule="auto" w:beforeLines="100"/>
        <w:ind w:left="0"/>
        <w:jc w:val="left"/>
      </w:pPr>
      <w:r>
        <w:rPr>
          <w:rFonts w:ascii="宋体" w:hAnsi="Times New Roman" w:eastAsia="宋体"/>
          <w:b w:val="false"/>
          <w:i w:val="false"/>
          <w:color w:val="000000"/>
          <w:sz w:val="22"/>
        </w:rPr>
        <w:t>结构体中的类型，可以是int，float，double也可以是结构体变量。</w:t>
      </w:r>
    </w:p>
    <w:bookmarkEnd w:id="424"/>
    <w:bookmarkStart w:name="ua55a8c22" w:id="425"/>
    <w:p>
      <w:pPr>
        <w:spacing w:after="50" w:line="360" w:lineRule="auto" w:beforeLines="100"/>
        <w:ind w:left="0"/>
        <w:jc w:val="left"/>
      </w:pPr>
      <w:r>
        <w:rPr>
          <w:rFonts w:ascii="宋体" w:hAnsi="Times New Roman" w:eastAsia="宋体"/>
          <w:b w:val="false"/>
          <w:i w:val="false"/>
          <w:color w:val="000000"/>
          <w:sz w:val="22"/>
        </w:rPr>
        <w:t>例如：</w:t>
      </w:r>
    </w:p>
    <w:bookmarkEnd w:id="425"/>
    <w:bookmarkStart w:name="zFbHl" w:id="4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struct dateandtime</w:t>
        <w:br/>
        <w:t>{</w:t>
        <w:br/>
        <w:t xml:space="preserve">    struct date sdate;</w:t>
        <w:br/>
        <w:t xml:space="preserve">    struct time stime;</w:t>
        <w:br/>
        <w:t>};</w:t>
        <w:br/>
      </w:r>
    </w:p>
    <w:bookmarkEnd w:id="426"/>
    <w:p>
      <w:pPr>
        <w:spacing w:after="50" w:line="360" w:lineRule="auto" w:beforeLines="100"/>
        <w:ind w:left="0"/>
        <w:jc w:val="left"/>
      </w:pPr>
      <w:r>
        <w:rPr>
          <w:rFonts w:ascii="宋体" w:hAnsi="Times New Roman" w:eastAsia="宋体"/>
          <w:b w:val="false"/>
          <w:i w:val="false"/>
          <w:color w:val="000000"/>
          <w:sz w:val="22"/>
        </w:rPr>
        <w:t xml:space="preserve">
   </w:t>
      </w:r>
    </w:p>
    <w:bookmarkStart w:name="u38ba28ff" w:id="427"/>
    <w:p>
      <w:pPr>
        <w:spacing w:after="50" w:line="360" w:lineRule="auto" w:beforeLines="100"/>
        <w:ind w:left="0"/>
        <w:jc w:val="left"/>
      </w:pPr>
      <w:r>
        <w:rPr>
          <w:rFonts w:ascii="宋体" w:hAnsi="Times New Roman" w:eastAsia="宋体"/>
          <w:b w:val="false"/>
          <w:i w:val="false"/>
          <w:color w:val="000000"/>
          <w:sz w:val="22"/>
        </w:rPr>
        <w:t>嵌套的结构，从一个结构索引另外一个结构，逐级索引。</w:t>
      </w:r>
    </w:p>
    <w:bookmarkEnd w:id="427"/>
    <w:bookmarkStart w:name="bb3iQ" w:id="4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struct point</w:t>
        <w:br/>
        <w:t>{</w:t>
        <w:br/>
        <w:t xml:space="preserve">    int y;</w:t>
        <w:br/>
        <w:t xml:space="preserve">    int x;</w:t>
        <w:br/>
        <w:t>};</w:t>
        <w:br/>
        <w:t>struct rectangle</w:t>
        <w:br/>
        <w:t>{</w:t>
        <w:br/>
        <w:t xml:space="preserve">    struct point p1;</w:t>
        <w:br/>
        <w:t xml:space="preserve">    struct point p2;</w:t>
        <w:br/>
        <w:t>};</w:t>
        <w:br/>
        <w:t>void print(struct rectangle points);</w:t>
        <w:br/>
        <w:t>int main(int argv, const char* argr[])</w:t>
        <w:br/>
        <w:t>{</w:t>
        <w:br/>
        <w:t xml:space="preserve">    struct rectangle rects[] = </w:t>
        <w:br/>
        <w:t xml:space="preserve">    {</w:t>
        <w:br/>
        <w:t xml:space="preserve">        {{0,0},{1,1}},</w:t>
        <w:br/>
        <w:t xml:space="preserve">        {{3,4},{5,6}}</w:t>
        <w:br/>
        <w:t xml:space="preserve">    };//逐级嵌套</w:t>
        <w:br/>
        <w:t xml:space="preserve">    for(int i=0;i&lt;2;i++)</w:t>
        <w:br/>
        <w:t xml:space="preserve">    {</w:t>
        <w:br/>
        <w:t xml:space="preserve">        print(rects[i]);</w:t>
        <w:br/>
        <w:t xml:space="preserve">    }</w:t>
        <w:br/>
        <w:t xml:space="preserve">    return 0;</w:t>
        <w:br/>
        <w:t>}</w:t>
        <w:br/>
        <w:t>void print(struct rectangle points)</w:t>
        <w:br/>
        <w:t>{</w:t>
        <w:br/>
        <w:t xml:space="preserve">    printf("&lt;%d,%d&gt;,&lt;%d,%d&gt;\n",points.p1.x,points.p1.y,\</w:t>
        <w:br/>
        <w:t xml:space="preserve">    points.p2.x,points.p2.y);</w:t>
        <w:br/>
        <w:t>}</w:t>
        <w:br/>
      </w:r>
    </w:p>
    <w:bookmarkEnd w:id="428"/>
    <w:p>
      <w:pPr>
        <w:spacing w:after="50" w:line="360" w:lineRule="auto" w:beforeLines="100"/>
        <w:ind w:left="0"/>
        <w:jc w:val="left"/>
      </w:pPr>
      <w:r>
        <w:rPr>
          <w:rFonts w:ascii="宋体" w:hAnsi="Times New Roman" w:eastAsia="宋体"/>
          <w:b w:val="false"/>
          <w:i w:val="false"/>
          <w:color w:val="000000"/>
          <w:sz w:val="22"/>
        </w:rPr>
        <w:t xml:space="preserve">
   </w:t>
      </w:r>
    </w:p>
    <w:bookmarkStart w:name="b3Knu" w:id="429"/>
    <w:p>
      <w:pPr>
        <w:pStyle w:val="Heading3"/>
        <w:spacing w:after="50" w:line="360" w:lineRule="auto" w:beforeLines="100"/>
        <w:ind w:left="0"/>
        <w:jc w:val="left"/>
      </w:pPr>
      <w:r>
        <w:rPr>
          <w:rFonts w:ascii="宋体" w:hAnsi="Times New Roman" w:eastAsia="宋体"/>
        </w:rPr>
        <w:t>1.8、类型定义</w:t>
      </w:r>
    </w:p>
    <w:bookmarkEnd w:id="429"/>
    <w:bookmarkStart w:name="u844e53c2" w:id="430"/>
    <w:p>
      <w:pPr>
        <w:spacing w:after="50" w:line="360" w:lineRule="auto" w:beforeLines="100"/>
        <w:ind w:left="0"/>
        <w:jc w:val="left"/>
      </w:pPr>
      <w:r>
        <w:rPr>
          <w:rFonts w:ascii="宋体" w:hAnsi="Times New Roman" w:eastAsia="宋体"/>
          <w:b w:val="false"/>
          <w:i w:val="false"/>
          <w:color w:val="000000"/>
          <w:sz w:val="22"/>
        </w:rPr>
        <w:t>C语言提供了一个typedef的功能来声明一个已有的数据类型：</w:t>
      </w:r>
    </w:p>
    <w:bookmarkEnd w:id="430"/>
    <w:bookmarkStart w:name="u3d939630" w:id="431"/>
    <w:p>
      <w:pPr>
        <w:spacing w:after="50" w:line="360" w:lineRule="auto" w:beforeLines="100"/>
        <w:ind w:left="0"/>
        <w:jc w:val="both"/>
      </w:pPr>
      <w:r>
        <w:rPr>
          <w:rFonts w:ascii="宋体" w:hAnsi="Times New Roman" w:eastAsia="宋体"/>
          <w:b w:val="false"/>
          <w:i w:val="false"/>
          <w:color w:val="000000"/>
          <w:sz w:val="24"/>
        </w:rPr>
        <w:t>typedef</w:t>
      </w:r>
      <w:r>
        <w:rPr>
          <w:rFonts w:ascii="宋体" w:hAnsi="Times New Roman" w:eastAsia="宋体"/>
          <w:b w:val="false"/>
          <w:i w:val="false"/>
          <w:color w:val="000000"/>
          <w:sz w:val="24"/>
        </w:rPr>
        <w:t>的作用就是专门给类型名起一个别名的，如下：</w:t>
      </w:r>
    </w:p>
    <w:bookmarkEnd w:id="431"/>
    <w:bookmarkStart w:name="Y9c6s" w:id="4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int HaHa;</w:t>
        <w:br/>
        <w:t>typedef double Hello;</w:t>
        <w:br/>
      </w:r>
    </w:p>
    <w:bookmarkEnd w:id="432"/>
    <w:p>
      <w:pPr>
        <w:spacing w:after="50" w:line="360" w:lineRule="auto" w:beforeLines="100"/>
        <w:ind w:left="0"/>
        <w:jc w:val="left"/>
      </w:pPr>
      <w:r>
        <w:rPr>
          <w:rFonts w:ascii="宋体" w:hAnsi="Times New Roman" w:eastAsia="宋体"/>
          <w:b w:val="false"/>
          <w:i w:val="false"/>
          <w:color w:val="000000"/>
          <w:sz w:val="22"/>
        </w:rPr>
        <w:t xml:space="preserve">
   </w:t>
      </w:r>
    </w:p>
    <w:bookmarkStart w:name="u51da3d5e" w:id="433"/>
    <w:p>
      <w:pPr>
        <w:spacing w:after="50" w:line="360" w:lineRule="auto" w:beforeLines="100"/>
        <w:ind w:left="0"/>
        <w:jc w:val="both"/>
      </w:pPr>
      <w:r>
        <w:rPr>
          <w:rFonts w:ascii="宋体" w:hAnsi="Times New Roman" w:eastAsia="宋体"/>
          <w:b w:val="false"/>
          <w:i w:val="false"/>
          <w:color w:val="000000"/>
          <w:sz w:val="24"/>
        </w:rPr>
        <w:t>所以我们同样可以给指针类型起一个别名。</w:t>
      </w:r>
    </w:p>
    <w:bookmarkEnd w:id="433"/>
    <w:bookmarkStart w:name="uf458b7b6" w:id="434"/>
    <w:p>
      <w:pPr>
        <w:spacing w:after="50" w:line="360" w:lineRule="auto" w:beforeLines="100"/>
        <w:ind w:left="0"/>
        <w:jc w:val="both"/>
      </w:pPr>
      <w:r>
        <w:rPr>
          <w:rFonts w:ascii="宋体" w:hAnsi="Times New Roman" w:eastAsia="宋体"/>
          <w:b w:val="false"/>
          <w:i w:val="false"/>
          <w:color w:val="000000"/>
          <w:sz w:val="24"/>
        </w:rPr>
        <w:t>（</w:t>
      </w:r>
      <w:r>
        <w:rPr>
          <w:rFonts w:ascii="宋体" w:hAnsi="Times New Roman" w:eastAsia="宋体"/>
          <w:b w:val="false"/>
          <w:i w:val="false"/>
          <w:color w:val="000000"/>
          <w:sz w:val="24"/>
        </w:rPr>
        <w:t>1</w:t>
      </w:r>
      <w:r>
        <w:rPr>
          <w:rFonts w:ascii="宋体" w:hAnsi="Times New Roman" w:eastAsia="宋体"/>
          <w:b w:val="false"/>
          <w:i w:val="false"/>
          <w:color w:val="000000"/>
          <w:sz w:val="24"/>
        </w:rPr>
        <w:t>）变量指针</w:t>
      </w:r>
    </w:p>
    <w:bookmarkEnd w:id="434"/>
    <w:bookmarkStart w:name="pDkKH" w:id="4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 = 100;</w:t>
        <w:br/>
        <w:t>typedef int * Pointer; //Pointer就是类型  int *，int *是类型名，Pointer是别名</w:t>
        <w:br/>
        <w:t>Pointer p = &amp;a;</w:t>
        <w:br/>
      </w:r>
    </w:p>
    <w:bookmarkEnd w:id="435"/>
    <w:p>
      <w:pPr>
        <w:spacing w:after="50" w:line="360" w:lineRule="auto" w:beforeLines="100"/>
        <w:ind w:left="0"/>
        <w:jc w:val="left"/>
      </w:pPr>
      <w:r>
        <w:rPr>
          <w:rFonts w:ascii="宋体" w:hAnsi="Times New Roman" w:eastAsia="宋体"/>
          <w:b w:val="false"/>
          <w:i w:val="false"/>
          <w:color w:val="000000"/>
          <w:sz w:val="22"/>
        </w:rPr>
        <w:t xml:space="preserve">
   </w:t>
      </w:r>
    </w:p>
    <w:bookmarkStart w:name="ubf51bcec" w:id="436"/>
    <w:p>
      <w:pPr>
        <w:spacing w:after="50" w:line="360" w:lineRule="auto" w:beforeLines="100"/>
        <w:ind w:left="0"/>
        <w:jc w:val="both"/>
      </w:pPr>
      <w:r>
        <w:rPr>
          <w:rFonts w:ascii="宋体" w:hAnsi="Times New Roman" w:eastAsia="宋体"/>
          <w:b w:val="false"/>
          <w:i w:val="false"/>
          <w:color w:val="000000"/>
          <w:sz w:val="24"/>
        </w:rPr>
        <w:t>（</w:t>
      </w:r>
      <w:r>
        <w:rPr>
          <w:rFonts w:ascii="宋体" w:hAnsi="Times New Roman" w:eastAsia="宋体"/>
          <w:b w:val="false"/>
          <w:i w:val="false"/>
          <w:color w:val="000000"/>
          <w:sz w:val="24"/>
        </w:rPr>
        <w:t>2</w:t>
      </w:r>
      <w:r>
        <w:rPr>
          <w:rFonts w:ascii="宋体" w:hAnsi="Times New Roman" w:eastAsia="宋体"/>
          <w:b w:val="false"/>
          <w:i w:val="false"/>
          <w:color w:val="000000"/>
          <w:sz w:val="24"/>
        </w:rPr>
        <w:t>）常量指针</w:t>
      </w:r>
    </w:p>
    <w:bookmarkEnd w:id="436"/>
    <w:bookmarkStart w:name="Fw6qT" w:id="4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const a = 100;</w:t>
        <w:br/>
        <w:t>typedef int const * Pointer; //Pointer的类型就是 int const *，int const *是类型名，Pointer是别名</w:t>
        <w:br/>
        <w:t>Pointer p = &amp;a;</w:t>
        <w:br/>
      </w:r>
    </w:p>
    <w:bookmarkEnd w:id="437"/>
    <w:p>
      <w:pPr>
        <w:spacing w:after="50" w:line="360" w:lineRule="auto" w:beforeLines="100"/>
        <w:ind w:left="0"/>
        <w:jc w:val="left"/>
      </w:pPr>
      <w:r>
        <w:rPr>
          <w:rFonts w:ascii="宋体" w:hAnsi="Times New Roman" w:eastAsia="宋体"/>
          <w:b w:val="false"/>
          <w:i w:val="false"/>
          <w:color w:val="000000"/>
          <w:sz w:val="22"/>
        </w:rPr>
        <w:t xml:space="preserve">
   </w:t>
      </w:r>
    </w:p>
    <w:bookmarkStart w:name="u1fa0fc4e" w:id="438"/>
    <w:p>
      <w:pPr>
        <w:spacing w:after="50" w:line="360" w:lineRule="auto" w:beforeLines="100"/>
        <w:ind w:left="0"/>
        <w:jc w:val="both"/>
      </w:pPr>
      <w:r>
        <w:rPr>
          <w:rFonts w:ascii="宋体" w:hAnsi="Times New Roman" w:eastAsia="宋体"/>
          <w:b w:val="false"/>
          <w:i w:val="false"/>
          <w:color w:val="000000"/>
          <w:sz w:val="24"/>
        </w:rPr>
        <w:t>（</w:t>
      </w:r>
      <w:r>
        <w:rPr>
          <w:rFonts w:ascii="宋体" w:hAnsi="Times New Roman" w:eastAsia="宋体"/>
          <w:b w:val="false"/>
          <w:i w:val="false"/>
          <w:color w:val="000000"/>
          <w:sz w:val="24"/>
        </w:rPr>
        <w:t>3</w:t>
      </w:r>
      <w:r>
        <w:rPr>
          <w:rFonts w:ascii="宋体" w:hAnsi="Times New Roman" w:eastAsia="宋体"/>
          <w:b w:val="false"/>
          <w:i w:val="false"/>
          <w:color w:val="000000"/>
          <w:sz w:val="24"/>
        </w:rPr>
        <w:t>）数组指针（二维的）</w:t>
      </w:r>
    </w:p>
    <w:bookmarkEnd w:id="438"/>
    <w:bookmarkStart w:name="Lmcuv" w:id="4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a[][4] = { {1,2,3,4},{5,6,7,8} };</w:t>
        <w:br/>
        <w:t>typedef int(*Pointer)[4];         // Pointer等价于类型 int (*)[4]，int (*)[4]是类型名，Pointer是别名</w:t>
        <w:br/>
        <w:t>Pointer p = a;</w:t>
        <w:br/>
      </w:r>
    </w:p>
    <w:bookmarkEnd w:id="439"/>
    <w:p>
      <w:pPr>
        <w:spacing w:after="50" w:line="360" w:lineRule="auto" w:beforeLines="100"/>
        <w:ind w:left="0"/>
        <w:jc w:val="left"/>
      </w:pPr>
      <w:r>
        <w:rPr>
          <w:rFonts w:ascii="宋体" w:hAnsi="Times New Roman" w:eastAsia="宋体"/>
          <w:b w:val="false"/>
          <w:i w:val="false"/>
          <w:color w:val="000000"/>
          <w:sz w:val="22"/>
        </w:rPr>
        <w:t xml:space="preserve">
   </w:t>
      </w:r>
    </w:p>
    <w:bookmarkStart w:name="u1e3da5a6" w:id="440"/>
    <w:p>
      <w:pPr>
        <w:spacing w:after="50" w:line="360" w:lineRule="auto" w:beforeLines="100"/>
        <w:ind w:left="0"/>
        <w:jc w:val="both"/>
      </w:pPr>
      <w:r>
        <w:rPr>
          <w:rFonts w:ascii="宋体" w:hAnsi="Times New Roman" w:eastAsia="宋体"/>
          <w:b w:val="false"/>
          <w:i w:val="false"/>
          <w:color w:val="000000"/>
          <w:sz w:val="24"/>
        </w:rPr>
        <w:t>（</w:t>
      </w:r>
      <w:r>
        <w:rPr>
          <w:rFonts w:ascii="宋体" w:hAnsi="Times New Roman" w:eastAsia="宋体"/>
          <w:b w:val="false"/>
          <w:i w:val="false"/>
          <w:color w:val="000000"/>
          <w:sz w:val="24"/>
        </w:rPr>
        <w:t>4</w:t>
      </w:r>
      <w:r>
        <w:rPr>
          <w:rFonts w:ascii="宋体" w:hAnsi="Times New Roman" w:eastAsia="宋体"/>
          <w:b w:val="false"/>
          <w:i w:val="false"/>
          <w:color w:val="000000"/>
          <w:sz w:val="24"/>
        </w:rPr>
        <w:t>）函数指针</w:t>
      </w:r>
    </w:p>
    <w:bookmarkEnd w:id="440"/>
    <w:bookmarkStart w:name="evMaj" w:id="4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int (*Pointer)(int,int);      //Pointer等价于类型 int (*)(int,int)，int (*)(int,int)是类型名，Pointer是别名</w:t>
        <w:br/>
        <w:t>Pointer p = add; //但是这里由于C语言语法的关系，我们不能写成 int (*)(int,int) Pointer 这样的形式</w:t>
        <w:br/>
        <w:t>//函数本身又返回一个指向int的指针</w:t>
        <w:br/>
        <w:t>typedef int *(*Pointer)(int,int);    //Pointer等价于类型 int *(*)(int,int)，int *(*)(int,int)是类型名，Pointer是别名</w:t>
        <w:br/>
        <w:t>Pointer p = add;</w:t>
        <w:br/>
      </w:r>
    </w:p>
    <w:bookmarkEnd w:id="441"/>
    <w:p>
      <w:pPr>
        <w:spacing w:after="50" w:line="360" w:lineRule="auto" w:beforeLines="100"/>
        <w:ind w:left="0"/>
        <w:jc w:val="left"/>
      </w:pPr>
      <w:r>
        <w:rPr>
          <w:rFonts w:ascii="宋体" w:hAnsi="Times New Roman" w:eastAsia="宋体"/>
          <w:b w:val="false"/>
          <w:i w:val="false"/>
          <w:color w:val="000000"/>
          <w:sz w:val="22"/>
        </w:rPr>
        <w:t xml:space="preserve">
   </w:t>
      </w:r>
    </w:p>
    <w:bookmarkStart w:name="u2d12bd2c" w:id="442"/>
    <w:p>
      <w:pPr>
        <w:spacing w:after="50" w:line="360" w:lineRule="auto" w:beforeLines="100"/>
        <w:ind w:left="0"/>
        <w:jc w:val="both"/>
      </w:pPr>
      <w:r>
        <w:rPr>
          <w:rFonts w:ascii="宋体" w:hAnsi="Times New Roman" w:eastAsia="宋体"/>
          <w:b w:val="false"/>
          <w:i w:val="false"/>
          <w:color w:val="000000"/>
          <w:sz w:val="24"/>
        </w:rPr>
        <w:t>总结：通过</w:t>
      </w:r>
      <w:r>
        <w:rPr>
          <w:rFonts w:ascii="宋体" w:hAnsi="Times New Roman" w:eastAsia="宋体"/>
          <w:b w:val="false"/>
          <w:i w:val="false"/>
          <w:color w:val="000000"/>
          <w:sz w:val="24"/>
        </w:rPr>
        <w:t>typedef</w:t>
      </w:r>
      <w:r>
        <w:rPr>
          <w:rFonts w:ascii="宋体" w:hAnsi="Times New Roman" w:eastAsia="宋体"/>
          <w:b w:val="false"/>
          <w:i w:val="false"/>
          <w:color w:val="000000"/>
          <w:sz w:val="24"/>
        </w:rPr>
        <w:t>我们可以将</w:t>
      </w:r>
      <w:r>
        <w:rPr>
          <w:rFonts w:ascii="宋体" w:hAnsi="Times New Roman" w:eastAsia="宋体"/>
          <w:b w:val="false"/>
          <w:i w:val="false"/>
          <w:color w:val="000000"/>
          <w:sz w:val="24"/>
        </w:rPr>
        <w:t>C</w:t>
      </w:r>
      <w:r>
        <w:rPr>
          <w:rFonts w:ascii="宋体" w:hAnsi="Times New Roman" w:eastAsia="宋体"/>
          <w:b w:val="false"/>
          <w:i w:val="false"/>
          <w:color w:val="000000"/>
          <w:sz w:val="24"/>
        </w:rPr>
        <w:t>语言晦涩难懂的各种指针统一成一样的格式，即：</w:t>
      </w:r>
      <w:r>
        <w:rPr>
          <w:rFonts w:ascii="宋体" w:hAnsi="Times New Roman" w:eastAsia="宋体"/>
          <w:b w:val="false"/>
          <w:i w:val="false"/>
          <w:color w:val="ff0000"/>
          <w:sz w:val="24"/>
        </w:rPr>
        <w:t>类型</w:t>
      </w:r>
      <w:r>
        <w:rPr>
          <w:rFonts w:ascii="宋体" w:hAnsi="Times New Roman" w:eastAsia="宋体"/>
          <w:b w:val="false"/>
          <w:i w:val="false"/>
          <w:color w:val="ff0000"/>
          <w:sz w:val="24"/>
        </w:rPr>
        <w:t xml:space="preserve"> </w:t>
      </w:r>
      <w:r>
        <w:rPr>
          <w:rFonts w:ascii="宋体" w:hAnsi="Times New Roman" w:eastAsia="宋体"/>
          <w:b w:val="false"/>
          <w:i w:val="false"/>
          <w:color w:val="ff0000"/>
          <w:sz w:val="24"/>
        </w:rPr>
        <w:t>变量</w:t>
      </w:r>
    </w:p>
    <w:bookmarkEnd w:id="442"/>
    <w:bookmarkStart w:name="u577ee302" w:id="443"/>
    <w:p>
      <w:pPr>
        <w:spacing w:after="50" w:line="360" w:lineRule="auto" w:beforeLines="100"/>
        <w:ind w:left="0"/>
        <w:jc w:val="both"/>
      </w:pPr>
      <w:r>
        <w:rPr>
          <w:rFonts w:ascii="宋体" w:hAnsi="Times New Roman" w:eastAsia="宋体"/>
          <w:b w:val="false"/>
          <w:i w:val="false"/>
          <w:color w:val="000000"/>
          <w:sz w:val="24"/>
        </w:rPr>
        <w:t>原文链接：</w:t>
      </w:r>
      <w:hyperlink r:id="rId1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https://blog.csdn.net/qq_27825451/article/details/103081289</w:t>
        </w:r>
      </w:hyperlink>
    </w:p>
    <w:bookmarkEnd w:id="443"/>
    <w:bookmarkStart w:name="u95ddf237" w:id="444"/>
    <w:bookmarkEnd w:id="444"/>
    <w:bookmarkStart w:name="u5ff24e09" w:id="445"/>
    <w:p>
      <w:pPr>
        <w:spacing w:after="50" w:line="360" w:lineRule="auto" w:beforeLines="100"/>
        <w:ind w:left="0"/>
        <w:jc w:val="left"/>
      </w:pPr>
      <w:r>
        <w:rPr>
          <w:rFonts w:ascii="宋体" w:hAnsi="Times New Roman" w:eastAsia="宋体"/>
          <w:b w:val="false"/>
          <w:i w:val="false"/>
          <w:color w:val="000000"/>
          <w:sz w:val="22"/>
        </w:rPr>
        <w:t>Typedef int length；</w:t>
      </w:r>
    </w:p>
    <w:bookmarkEnd w:id="445"/>
    <w:bookmarkStart w:name="ua5e0296b" w:id="446"/>
    <w:p>
      <w:pPr>
        <w:spacing w:after="50" w:line="360" w:lineRule="auto" w:beforeLines="100"/>
        <w:ind w:left="0"/>
        <w:jc w:val="left"/>
      </w:pPr>
      <w:r>
        <w:rPr>
          <w:rFonts w:ascii="宋体" w:hAnsi="Times New Roman" w:eastAsia="宋体"/>
          <w:b w:val="false"/>
          <w:i w:val="false"/>
          <w:color w:val="000000"/>
          <w:sz w:val="22"/>
        </w:rPr>
        <w:t>使得length成为int类型的别名。</w:t>
      </w:r>
    </w:p>
    <w:bookmarkEnd w:id="446"/>
    <w:bookmarkStart w:name="G6euD" w:id="44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struct rectangle</w:t>
        <w:br/>
        <w:t>{</w:t>
        <w:br/>
        <w:t xml:space="preserve">    struct point p1;</w:t>
        <w:br/>
        <w:t xml:space="preserve">    struct point p2;</w:t>
        <w:br/>
        <w:t>}date;</w:t>
        <w:br/>
      </w:r>
    </w:p>
    <w:bookmarkEnd w:id="447"/>
    <w:p>
      <w:pPr>
        <w:spacing w:after="50" w:line="360" w:lineRule="auto" w:beforeLines="100"/>
        <w:ind w:left="0"/>
        <w:jc w:val="left"/>
      </w:pPr>
      <w:r>
        <w:rPr>
          <w:rFonts w:ascii="宋体" w:hAnsi="Times New Roman" w:eastAsia="宋体"/>
          <w:b w:val="false"/>
          <w:i w:val="false"/>
          <w:color w:val="000000"/>
          <w:sz w:val="22"/>
        </w:rPr>
        <w:t xml:space="preserve">
   </w:t>
      </w:r>
    </w:p>
    <w:bookmarkStart w:name="ua4550760" w:id="448"/>
    <w:p>
      <w:pPr>
        <w:spacing w:after="50" w:line="360" w:lineRule="auto" w:beforeLines="100"/>
        <w:ind w:left="0"/>
        <w:jc w:val="left"/>
      </w:pPr>
      <w:r>
        <w:rPr>
          <w:rFonts w:ascii="宋体" w:hAnsi="Times New Roman" w:eastAsia="宋体"/>
          <w:b w:val="false"/>
          <w:i w:val="false"/>
          <w:color w:val="000000"/>
          <w:sz w:val="22"/>
        </w:rPr>
        <w:t>对于这个类型定义，typedef之后到date之前全部都是原有的类型，date是新的类型。</w:t>
      </w:r>
    </w:p>
    <w:bookmarkEnd w:id="448"/>
    <w:bookmarkStart w:name="c80yY" w:id="4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char* string[10];</w:t>
        <w:br/>
      </w:r>
    </w:p>
    <w:bookmarkEnd w:id="449"/>
    <w:p>
      <w:pPr>
        <w:spacing w:after="50" w:line="360" w:lineRule="auto" w:beforeLines="100"/>
        <w:ind w:left="0"/>
        <w:jc w:val="left"/>
      </w:pPr>
      <w:r>
        <w:rPr>
          <w:rFonts w:ascii="宋体" w:hAnsi="Times New Roman" w:eastAsia="宋体"/>
          <w:b w:val="false"/>
          <w:i w:val="false"/>
          <w:color w:val="000000"/>
          <w:sz w:val="22"/>
        </w:rPr>
        <w:t xml:space="preserve">
   </w:t>
      </w:r>
    </w:p>
    <w:bookmarkStart w:name="u9d244aa3" w:id="450"/>
    <w:p>
      <w:pPr>
        <w:spacing w:after="50" w:line="360" w:lineRule="auto" w:beforeLines="100"/>
        <w:ind w:left="0"/>
        <w:jc w:val="left"/>
      </w:pPr>
      <w:r>
        <w:rPr>
          <w:rFonts w:ascii="宋体" w:hAnsi="Times New Roman" w:eastAsia="宋体"/>
          <w:b w:val="false"/>
          <w:i w:val="false"/>
          <w:color w:val="000000"/>
          <w:sz w:val="22"/>
        </w:rPr>
        <w:t>对于这个类型定义，定义string为一个指向字符串的指针数组，并且用它定义的变量最多只能有10个元素。即，用string类型声明变量时，这个变量实际上一个包含10个字符串指针的数组。</w:t>
      </w:r>
    </w:p>
    <w:bookmarkEnd w:id="450"/>
    <w:bookmarkStart w:name="MqB0n" w:id="4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typedef char* string[2];</w:t>
        <w:br/>
        <w:t>int main(int argv, const char* argr[])</w:t>
        <w:br/>
        <w:t>{</w:t>
        <w:br/>
        <w:t xml:space="preserve">    string charpoint;</w:t>
        <w:br/>
        <w:t xml:space="preserve">    charpoint[0] = "hello";</w:t>
        <w:br/>
        <w:t xml:space="preserve">    charpoint[1] = "world";</w:t>
        <w:br/>
        <w:t>//    charpoint[2] = "tomorrow";//string定义的变量只能有两个变量，这一个就属于越界了，能够输出是因为这个指针所指的那一块地址没有被其他函数运用，所以可以输出</w:t>
        <w:br/>
        <w:t xml:space="preserve">    for(int i =0;i&lt;3;i++)</w:t>
        <w:br/>
        <w:t xml:space="preserve">    {</w:t>
        <w:br/>
        <w:t xml:space="preserve">        printf("%s\n",charpoint[i]);</w:t>
        <w:br/>
        <w:t xml:space="preserve">    }</w:t>
        <w:br/>
        <w:t xml:space="preserve">    return 0;</w:t>
        <w:br/>
        <w:t>}</w:t>
        <w:br/>
      </w:r>
    </w:p>
    <w:bookmarkEnd w:id="451"/>
    <w:p>
      <w:pPr>
        <w:spacing w:after="50" w:line="360" w:lineRule="auto" w:beforeLines="100"/>
        <w:ind w:left="0"/>
        <w:jc w:val="left"/>
      </w:pPr>
      <w:r>
        <w:rPr>
          <w:rFonts w:ascii="宋体" w:hAnsi="Times New Roman" w:eastAsia="宋体"/>
          <w:b w:val="false"/>
          <w:i w:val="false"/>
          <w:color w:val="000000"/>
          <w:sz w:val="22"/>
        </w:rPr>
        <w:t xml:space="preserve">
   </w:t>
      </w:r>
    </w:p>
    <w:bookmarkStart w:name="ubO0J" w:id="452"/>
    <w:p>
      <w:pPr>
        <w:pStyle w:val="Heading3"/>
        <w:spacing w:after="50" w:line="360" w:lineRule="auto" w:beforeLines="100"/>
        <w:ind w:left="0"/>
        <w:jc w:val="left"/>
      </w:pPr>
      <w:r>
        <w:rPr>
          <w:rFonts w:ascii="宋体" w:hAnsi="Times New Roman" w:eastAsia="宋体"/>
        </w:rPr>
        <w:t>1.9、结构体中的字节对齐</w:t>
      </w:r>
    </w:p>
    <w:bookmarkEnd w:id="452"/>
    <w:bookmarkStart w:name="u35a22879" w:id="453"/>
    <w:p>
      <w:pPr>
        <w:spacing w:after="50" w:line="360" w:lineRule="auto" w:beforeLines="100"/>
        <w:ind w:left="0"/>
        <w:jc w:val="left"/>
      </w:pPr>
      <w:r>
        <w:rPr>
          <w:rFonts w:ascii="宋体" w:hAnsi="Times New Roman" w:eastAsia="宋体"/>
          <w:b w:val="false"/>
          <w:i w:val="false"/>
          <w:color w:val="000000"/>
          <w:sz w:val="22"/>
        </w:rPr>
        <w:t xml:space="preserve"> 对于计算机来说，字节分配需要满足计算机的规则：</w:t>
      </w:r>
    </w:p>
    <w:bookmarkEnd w:id="453"/>
    <w:bookmarkStart w:name="u66b997b6" w:id="454"/>
    <w:p>
      <w:pPr>
        <w:numPr>
          <w:ilvl w:val="1"/>
          <w:numId w:val="1"/>
        </w:numPr>
        <w:spacing w:after="50" w:line="360" w:lineRule="auto" w:beforeLines="100"/>
        <w:ind w:left="720"/>
        <w:jc w:val="left"/>
      </w:pPr>
      <w:r>
        <w:rPr>
          <w:rFonts w:ascii="宋体" w:hAnsi="Times New Roman" w:eastAsia="宋体"/>
          <w:b w:val="false"/>
          <w:i w:val="false"/>
          <w:color w:val="191b1f"/>
          <w:sz w:val="22"/>
        </w:rPr>
        <w:t>结构体变量的</w:t>
      </w:r>
      <w:r>
        <w:rPr>
          <w:rFonts w:ascii="宋体" w:hAnsi="Times New Roman" w:eastAsia="宋体"/>
          <w:b/>
          <w:i w:val="false"/>
          <w:color w:val="191b1f"/>
          <w:sz w:val="22"/>
        </w:rPr>
        <w:t>起始地址</w:t>
      </w:r>
      <w:r>
        <w:rPr>
          <w:rFonts w:ascii="宋体" w:hAnsi="Times New Roman" w:eastAsia="宋体"/>
          <w:b w:val="false"/>
          <w:i w:val="false"/>
          <w:color w:val="191b1f"/>
          <w:sz w:val="22"/>
        </w:rPr>
        <w:t>能够被其最宽的成员大小整除</w:t>
      </w:r>
    </w:p>
    <w:bookmarkEnd w:id="454"/>
    <w:bookmarkStart w:name="ubd08211e" w:id="455"/>
    <w:p>
      <w:pPr>
        <w:numPr>
          <w:ilvl w:val="1"/>
          <w:numId w:val="1"/>
        </w:numPr>
        <w:spacing w:after="50" w:line="360" w:lineRule="auto" w:beforeLines="100"/>
        <w:ind w:left="720"/>
        <w:jc w:val="left"/>
      </w:pPr>
      <w:r>
        <w:rPr>
          <w:rFonts w:ascii="宋体" w:hAnsi="Times New Roman" w:eastAsia="宋体"/>
          <w:b w:val="false"/>
          <w:i w:val="false"/>
          <w:color w:val="191b1f"/>
          <w:sz w:val="22"/>
        </w:rPr>
        <w:t>结构体每个成员相对于</w:t>
      </w:r>
      <w:r>
        <w:rPr>
          <w:rFonts w:ascii="宋体" w:hAnsi="Times New Roman" w:eastAsia="宋体"/>
          <w:b/>
          <w:i w:val="false"/>
          <w:color w:val="191b1f"/>
          <w:sz w:val="22"/>
        </w:rPr>
        <w:t>起始地址的偏移</w:t>
      </w:r>
      <w:r>
        <w:rPr>
          <w:rFonts w:ascii="宋体" w:hAnsi="Times New Roman" w:eastAsia="宋体"/>
          <w:b w:val="false"/>
          <w:i w:val="false"/>
          <w:color w:val="191b1f"/>
          <w:sz w:val="22"/>
        </w:rPr>
        <w:t>能够被其</w:t>
      </w:r>
      <w:r>
        <w:rPr>
          <w:rFonts w:ascii="宋体" w:hAnsi="Times New Roman" w:eastAsia="宋体"/>
          <w:b/>
          <w:i w:val="false"/>
          <w:color w:val="191b1f"/>
          <w:sz w:val="22"/>
        </w:rPr>
        <w:t>自身大小整除</w:t>
      </w:r>
      <w:r>
        <w:rPr>
          <w:rFonts w:ascii="宋体" w:hAnsi="Times New Roman" w:eastAsia="宋体"/>
          <w:b w:val="false"/>
          <w:i w:val="false"/>
          <w:color w:val="191b1f"/>
          <w:sz w:val="22"/>
        </w:rPr>
        <w:t>，如果不能则在</w:t>
      </w:r>
      <w:r>
        <w:rPr>
          <w:rFonts w:ascii="宋体" w:hAnsi="Times New Roman" w:eastAsia="宋体"/>
          <w:b/>
          <w:i w:val="false"/>
          <w:color w:val="191b1f"/>
          <w:sz w:val="22"/>
        </w:rPr>
        <w:t>前一个成员后面</w:t>
      </w:r>
      <w:r>
        <w:rPr>
          <w:rFonts w:ascii="宋体" w:hAnsi="Times New Roman" w:eastAsia="宋体"/>
          <w:b w:val="false"/>
          <w:i w:val="false"/>
          <w:color w:val="191b1f"/>
          <w:sz w:val="22"/>
        </w:rPr>
        <w:t>补充字节</w:t>
      </w:r>
    </w:p>
    <w:bookmarkEnd w:id="455"/>
    <w:bookmarkStart w:name="u02d7dc3d" w:id="456"/>
    <w:p>
      <w:pPr>
        <w:numPr>
          <w:ilvl w:val="1"/>
          <w:numId w:val="1"/>
        </w:numPr>
        <w:spacing w:after="50" w:line="360" w:lineRule="auto" w:beforeLines="100"/>
        <w:ind w:left="720"/>
        <w:jc w:val="left"/>
      </w:pPr>
      <w:r>
        <w:rPr>
          <w:rFonts w:ascii="宋体" w:hAnsi="Times New Roman" w:eastAsia="宋体"/>
          <w:b w:val="false"/>
          <w:i w:val="false"/>
          <w:color w:val="191b1f"/>
          <w:sz w:val="22"/>
        </w:rPr>
        <w:t>结构体总体大小能够</w:t>
      </w:r>
      <w:r>
        <w:rPr>
          <w:rFonts w:ascii="宋体" w:hAnsi="Times New Roman" w:eastAsia="宋体"/>
          <w:b/>
          <w:i w:val="false"/>
          <w:color w:val="191b1f"/>
          <w:sz w:val="22"/>
        </w:rPr>
        <w:t>被最宽的成员的大小</w:t>
      </w:r>
      <w:r>
        <w:rPr>
          <w:rFonts w:ascii="宋体" w:hAnsi="Times New Roman" w:eastAsia="宋体"/>
          <w:b w:val="false"/>
          <w:i w:val="false"/>
          <w:color w:val="191b1f"/>
          <w:sz w:val="22"/>
        </w:rPr>
        <w:t>整除，如不能则在</w:t>
      </w:r>
      <w:r>
        <w:rPr>
          <w:rFonts w:ascii="宋体" w:hAnsi="Times New Roman" w:eastAsia="宋体"/>
          <w:b/>
          <w:i w:val="false"/>
          <w:color w:val="191b1f"/>
          <w:sz w:val="22"/>
        </w:rPr>
        <w:t>后面</w:t>
      </w:r>
      <w:r>
        <w:rPr>
          <w:rFonts w:ascii="宋体" w:hAnsi="Times New Roman" w:eastAsia="宋体"/>
          <w:b w:val="false"/>
          <w:i w:val="false"/>
          <w:color w:val="191b1f"/>
          <w:sz w:val="22"/>
        </w:rPr>
        <w:t>补充字节</w:t>
      </w:r>
    </w:p>
    <w:bookmarkEnd w:id="456"/>
    <w:bookmarkStart w:name="ecLEs" w:id="45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typedef struct node</w:t>
        <w:br/>
        <w:t>{</w:t>
        <w:br/>
        <w:t xml:space="preserve">    char character;</w:t>
        <w:br/>
        <w:t xml:space="preserve">    double length;</w:t>
        <w:br/>
        <w:t xml:space="preserve">    int size;</w:t>
        <w:br/>
        <w:t>} Size;</w:t>
        <w:br/>
        <w:t>int main(int arge,const char* argv[])</w:t>
        <w:br/>
        <w:t>{</w:t>
        <w:br/>
        <w:t xml:space="preserve">    int x = sizeof(Size);</w:t>
        <w:br/>
        <w:t xml:space="preserve">    int y = sizeof(double);</w:t>
        <w:br/>
        <w:t xml:space="preserve">    int z = sizeof(int);</w:t>
        <w:br/>
        <w:t xml:space="preserve">    int a = sizeof(char);</w:t>
        <w:br/>
        <w:t xml:space="preserve">    printf("%d\n",y);</w:t>
        <w:br/>
        <w:t xml:space="preserve">    printf("%d\n",z);</w:t>
        <w:br/>
        <w:t xml:space="preserve">    printf("%d\n",a);</w:t>
        <w:br/>
        <w:t xml:space="preserve">    printf("%d\n",x);</w:t>
        <w:br/>
        <w:t>}</w:t>
        <w:br/>
      </w:r>
    </w:p>
    <w:bookmarkEnd w:id="457"/>
    <w:p>
      <w:pPr>
        <w:spacing w:after="50" w:line="360" w:lineRule="auto" w:beforeLines="100"/>
        <w:ind w:left="0"/>
        <w:jc w:val="left"/>
      </w:pPr>
      <w:r>
        <w:rPr>
          <w:rFonts w:ascii="宋体" w:hAnsi="Times New Roman" w:eastAsia="宋体"/>
          <w:b w:val="false"/>
          <w:i w:val="false"/>
          <w:color w:val="000000"/>
          <w:sz w:val="22"/>
        </w:rPr>
        <w:t xml:space="preserve">
   </w:t>
      </w:r>
    </w:p>
    <w:bookmarkStart w:name="u05a663d0" w:id="458"/>
    <w:p>
      <w:pPr>
        <w:spacing w:after="50" w:line="360" w:lineRule="auto" w:beforeLines="100"/>
        <w:ind w:left="0"/>
        <w:jc w:val="left"/>
      </w:pPr>
      <w:r>
        <w:rPr>
          <w:rFonts w:ascii="宋体" w:hAnsi="Times New Roman" w:eastAsia="宋体"/>
          <w:b w:val="false"/>
          <w:i w:val="false"/>
          <w:color w:val="000000"/>
          <w:sz w:val="22"/>
        </w:rPr>
        <w:t>上面这段代码就会导致最后分配字节达到24个字节。</w:t>
      </w:r>
    </w:p>
    <w:bookmarkEnd w:id="458"/>
    <w:bookmarkStart w:name="cGs15" w:id="4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typedef struct node</w:t>
        <w:br/>
        <w:t>{</w:t>
        <w:br/>
        <w:t xml:space="preserve">    char character;    </w:t>
        <w:br/>
        <w:t xml:space="preserve">    int size;</w:t>
        <w:br/>
        <w:t xml:space="preserve">    double length;</w:t>
        <w:br/>
        <w:t>} Size;</w:t>
        <w:br/>
        <w:t>int main(int arge,const char* argv[])</w:t>
        <w:br/>
        <w:t>{</w:t>
        <w:br/>
        <w:t xml:space="preserve">    int x = sizeof(Size);</w:t>
        <w:br/>
        <w:t xml:space="preserve">    int y = sizeof(double);</w:t>
        <w:br/>
        <w:t xml:space="preserve">    int z = sizeof(int);</w:t>
        <w:br/>
        <w:t xml:space="preserve">    int a = sizeof(char);</w:t>
        <w:br/>
        <w:t xml:space="preserve">    printf("%d\n",y);</w:t>
        <w:br/>
        <w:t xml:space="preserve">    printf("%d\n",z);</w:t>
        <w:br/>
        <w:t xml:space="preserve">    printf("%d\n",a);</w:t>
        <w:br/>
        <w:t xml:space="preserve">    printf("%d\n",x);</w:t>
        <w:br/>
        <w:t>}</w:t>
        <w:br/>
      </w:r>
    </w:p>
    <w:bookmarkEnd w:id="459"/>
    <w:p>
      <w:pPr>
        <w:spacing w:after="50" w:line="360" w:lineRule="auto" w:beforeLines="100"/>
        <w:ind w:left="0"/>
        <w:jc w:val="left"/>
      </w:pPr>
      <w:r>
        <w:rPr>
          <w:rFonts w:ascii="宋体" w:hAnsi="Times New Roman" w:eastAsia="宋体"/>
          <w:b w:val="false"/>
          <w:i w:val="false"/>
          <w:color w:val="000000"/>
          <w:sz w:val="22"/>
        </w:rPr>
        <w:t xml:space="preserve">
   </w:t>
      </w:r>
    </w:p>
    <w:bookmarkStart w:name="uedc4c966" w:id="460"/>
    <w:p>
      <w:pPr>
        <w:spacing w:after="50" w:line="360" w:lineRule="auto" w:beforeLines="100"/>
        <w:ind w:left="0"/>
        <w:jc w:val="left"/>
      </w:pPr>
      <w:r>
        <w:rPr>
          <w:rFonts w:ascii="宋体" w:hAnsi="Times New Roman" w:eastAsia="宋体"/>
          <w:b w:val="false"/>
          <w:i w:val="false"/>
          <w:color w:val="000000"/>
          <w:sz w:val="22"/>
        </w:rPr>
        <w:t>改写为这样就只会到16个字节。</w:t>
      </w:r>
    </w:p>
    <w:bookmarkEnd w:id="460"/>
    <w:bookmarkStart w:name="TV122" w:id="4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struct node</w:t>
        <w:br/>
        <w:t>{</w:t>
        <w:br/>
        <w:t xml:space="preserve">    char character;    </w:t>
        <w:br/>
        <w:t xml:space="preserve">    int size;</w:t>
        <w:br/>
        <w:t xml:space="preserve">    double length;</w:t>
        <w:br/>
        <w:t>}  __attribute__((packed))Size;</w:t>
        <w:br/>
      </w:r>
    </w:p>
    <w:bookmarkEnd w:id="461"/>
    <w:p>
      <w:pPr>
        <w:spacing w:after="50" w:line="360" w:lineRule="auto" w:beforeLines="100"/>
        <w:ind w:left="0"/>
        <w:jc w:val="left"/>
      </w:pPr>
      <w:r>
        <w:rPr>
          <w:rFonts w:ascii="宋体" w:hAnsi="Times New Roman" w:eastAsia="宋体"/>
          <w:b w:val="false"/>
          <w:i w:val="false"/>
          <w:color w:val="000000"/>
          <w:sz w:val="22"/>
        </w:rPr>
        <w:t xml:space="preserve">
   </w:t>
      </w:r>
    </w:p>
    <w:bookmarkStart w:name="u0385d16b" w:id="462"/>
    <w:p>
      <w:pPr>
        <w:spacing w:after="50" w:line="360" w:lineRule="auto" w:beforeLines="100"/>
        <w:ind w:left="0"/>
        <w:jc w:val="left"/>
      </w:pPr>
      <w:r>
        <w:rPr>
          <w:rFonts w:ascii="宋体" w:hAnsi="Times New Roman" w:eastAsia="宋体"/>
          <w:b w:val="false"/>
          <w:i w:val="false"/>
          <w:color w:val="000000"/>
          <w:sz w:val="22"/>
        </w:rPr>
        <w:t>添加__attribute__((packed))语句则会使得其自动补齐字节被关闭。</w:t>
      </w:r>
    </w:p>
    <w:bookmarkEnd w:id="462"/>
    <w:bookmarkStart w:name="ua723997b" w:id="463"/>
    <w:p>
      <w:pPr>
        <w:spacing w:after="50" w:line="360" w:lineRule="auto" w:beforeLines="100"/>
        <w:ind w:left="0"/>
        <w:jc w:val="left"/>
      </w:pPr>
      <w:r>
        <w:rPr>
          <w:rFonts w:ascii="宋体" w:hAnsi="Times New Roman" w:eastAsia="宋体"/>
          <w:b w:val="false"/>
          <w:i w:val="false"/>
          <w:color w:val="000000"/>
          <w:sz w:val="22"/>
        </w:rPr>
        <w:t>2025/1/14</w:t>
      </w:r>
    </w:p>
    <w:bookmarkEnd w:id="463"/>
    <w:bookmarkStart w:name="ub9498abf" w:id="464"/>
    <w:p>
      <w:pPr>
        <w:spacing w:after="50" w:line="360" w:lineRule="auto" w:beforeLines="100"/>
        <w:ind w:left="0"/>
        <w:jc w:val="left"/>
      </w:pPr>
      <w:r>
        <w:rPr>
          <w:rFonts w:ascii="宋体" w:hAnsi="Times New Roman" w:eastAsia="宋体"/>
          <w:b w:val="false"/>
          <w:i w:val="false"/>
          <w:color w:val="000000"/>
          <w:sz w:val="22"/>
        </w:rPr>
        <w:t>也可以向下方一样添加__attribute__((packed))</w:t>
      </w:r>
    </w:p>
    <w:bookmarkEnd w:id="464"/>
    <w:bookmarkStart w:name="TwhLK" w:id="46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union</w:t>
        <w:br/>
        <w:t>{</w:t>
        <w:br/>
        <w:t xml:space="preserve">    struct __attribute__((packed))</w:t>
        <w:br/>
        <w:t xml:space="preserve">    {</w:t>
        <w:br/>
        <w:t xml:space="preserve">        uint8_t FrameHeader;</w:t>
        <w:br/>
        <w:t xml:space="preserve">        uint32_t Voltage;</w:t>
        <w:br/>
        <w:t xml:space="preserve">        short P;</w:t>
        <w:br/>
        <w:t xml:space="preserve">        short I;</w:t>
        <w:br/>
        <w:t xml:space="preserve">        uint8_t FrameTail;</w:t>
        <w:br/>
        <w:t xml:space="preserve">    } TranPara;</w:t>
        <w:br/>
        <w:t xml:space="preserve">    uint8_t bytes[10];</w:t>
        <w:br/>
        <w:t>} Commuinicate;</w:t>
        <w:br/>
      </w:r>
    </w:p>
    <w:bookmarkEnd w:id="465"/>
    <w:bookmarkStart w:name="RBsVy" w:id="466"/>
    <w:p>
      <w:pPr>
        <w:pStyle w:val="Heading2"/>
        <w:spacing w:after="50" w:line="360" w:lineRule="auto" w:beforeLines="100"/>
        <w:ind w:left="0"/>
        <w:jc w:val="left"/>
      </w:pPr>
      <w:r>
        <w:rPr>
          <w:rFonts w:ascii="宋体" w:hAnsi="Times New Roman" w:eastAsia="宋体"/>
        </w:rPr>
        <w:t>21、联合体</w:t>
      </w:r>
    </w:p>
    <w:bookmarkEnd w:id="466"/>
    <w:bookmarkStart w:name="ucf6cbbf2" w:id="467"/>
    <w:p>
      <w:pPr>
        <w:spacing w:after="50" w:line="360" w:lineRule="auto" w:beforeLines="100"/>
        <w:ind w:left="0"/>
        <w:jc w:val="left"/>
      </w:pPr>
      <w:r>
        <w:rPr>
          <w:rFonts w:ascii="宋体" w:hAnsi="Times New Roman" w:eastAsia="宋体"/>
          <w:b w:val="false"/>
          <w:i w:val="false"/>
          <w:color w:val="ff0000"/>
          <w:sz w:val="22"/>
        </w:rPr>
        <w:t>通常情况下，sizeof(int) 的返回值是4字节（32位系统）或8字节（64位系统）。在绝大多数现代计算机体系结构中，int 类型的大小是由编译器和操作系统的规范决定的。因此，为确保代码的可移植性，最好不要依赖于特定系统或编译器的 int 大小，而是使用 sizeof 运算符来获取。</w:t>
      </w:r>
    </w:p>
    <w:bookmarkEnd w:id="467"/>
    <w:bookmarkStart w:name="LdVZH" w:id="468"/>
    <w:p>
      <w:pPr>
        <w:pStyle w:val="Heading3"/>
        <w:spacing w:after="50" w:line="360" w:lineRule="auto" w:beforeLines="100"/>
        <w:ind w:left="0"/>
        <w:jc w:val="left"/>
      </w:pPr>
      <w:r>
        <w:rPr>
          <w:rFonts w:ascii="宋体" w:hAnsi="Times New Roman" w:eastAsia="宋体"/>
        </w:rPr>
        <w:t>1.1、基本知识</w:t>
      </w:r>
    </w:p>
    <w:bookmarkEnd w:id="468"/>
    <w:bookmarkStart w:name="u0da8e178" w:id="469"/>
    <w:p>
      <w:pPr>
        <w:spacing w:after="50" w:line="360" w:lineRule="auto" w:beforeLines="100"/>
        <w:ind w:left="0"/>
        <w:jc w:val="left"/>
      </w:pPr>
      <w:r>
        <w:rPr>
          <w:rFonts w:ascii="宋体" w:hAnsi="Times New Roman" w:eastAsia="宋体"/>
          <w:b w:val="false"/>
          <w:i w:val="false"/>
          <w:color w:val="000000"/>
          <w:sz w:val="22"/>
        </w:rPr>
        <w:t>1、所有的成员共享一个空间。</w:t>
      </w:r>
    </w:p>
    <w:bookmarkEnd w:id="469"/>
    <w:bookmarkStart w:name="u79e8d791" w:id="470"/>
    <w:p>
      <w:pPr>
        <w:spacing w:after="50" w:line="360" w:lineRule="auto" w:beforeLines="100"/>
        <w:ind w:left="0"/>
        <w:jc w:val="left"/>
      </w:pPr>
      <w:r>
        <w:rPr>
          <w:rFonts w:ascii="宋体" w:hAnsi="Times New Roman" w:eastAsia="宋体"/>
          <w:b w:val="false"/>
          <w:i w:val="false"/>
          <w:color w:val="000000"/>
          <w:sz w:val="22"/>
        </w:rPr>
        <w:t>2、同一时间只有一个成员有效。</w:t>
      </w:r>
    </w:p>
    <w:bookmarkEnd w:id="470"/>
    <w:bookmarkStart w:name="u7b72859d" w:id="471"/>
    <w:p>
      <w:pPr>
        <w:spacing w:after="50" w:line="360" w:lineRule="auto" w:beforeLines="100"/>
        <w:ind w:left="0"/>
        <w:jc w:val="left"/>
      </w:pPr>
      <w:r>
        <w:rPr>
          <w:rFonts w:ascii="宋体" w:hAnsi="Times New Roman" w:eastAsia="宋体"/>
          <w:b w:val="false"/>
          <w:i w:val="false"/>
          <w:color w:val="000000"/>
          <w:sz w:val="22"/>
        </w:rPr>
        <w:t>3、只对第一个成员做初始化。</w:t>
      </w:r>
    </w:p>
    <w:bookmarkEnd w:id="471"/>
    <w:bookmarkStart w:name="ubd5b58ea" w:id="472"/>
    <w:p>
      <w:pPr>
        <w:spacing w:after="50" w:line="360" w:lineRule="auto" w:beforeLines="100"/>
        <w:ind w:left="0"/>
        <w:jc w:val="left"/>
      </w:pPr>
      <w:r>
        <w:rPr>
          <w:rFonts w:ascii="宋体" w:hAnsi="Times New Roman" w:eastAsia="宋体"/>
          <w:b w:val="false"/>
          <w:i w:val="false"/>
          <w:color w:val="000000"/>
          <w:sz w:val="22"/>
        </w:rPr>
        <w:t>4、union的大小是其最大的成员。</w:t>
      </w:r>
    </w:p>
    <w:bookmarkEnd w:id="472"/>
    <w:bookmarkStart w:name="uc3ffd096" w:id="473"/>
    <w:bookmarkEnd w:id="473"/>
    <w:bookmarkStart w:name="ud11b3764" w:id="474"/>
    <w:p>
      <w:pPr>
        <w:spacing w:after="50" w:line="360" w:lineRule="auto" w:beforeLines="100"/>
        <w:ind w:left="0"/>
        <w:jc w:val="left"/>
      </w:pPr>
      <w:r>
        <w:rPr>
          <w:rFonts w:ascii="宋体" w:hAnsi="Times New Roman" w:eastAsia="宋体"/>
          <w:b w:val="false"/>
          <w:i w:val="false"/>
          <w:color w:val="000000"/>
          <w:sz w:val="22"/>
        </w:rPr>
        <w:t>2025/1/13</w:t>
      </w:r>
    </w:p>
    <w:bookmarkEnd w:id="474"/>
    <w:bookmarkStart w:name="u86689d92" w:id="475"/>
    <w:p>
      <w:pPr>
        <w:spacing w:after="50" w:line="360" w:lineRule="auto" w:beforeLines="100"/>
        <w:ind w:left="0"/>
        <w:jc w:val="left"/>
      </w:pPr>
      <w:r>
        <w:rPr>
          <w:rFonts w:ascii="宋体" w:hAnsi="Times New Roman" w:eastAsia="宋体"/>
          <w:b w:val="false"/>
          <w:i w:val="false"/>
          <w:color w:val="000000"/>
          <w:sz w:val="22"/>
        </w:rPr>
        <w:t>联合体对内部参数赋值可使用结构体管理内部参数。</w:t>
      </w:r>
    </w:p>
    <w:bookmarkEnd w:id="475"/>
    <w:bookmarkStart w:name="GYZ64" w:id="4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union</w:t>
        <w:br/>
        <w:t>{</w:t>
        <w:br/>
        <w:t xml:space="preserve">    struct</w:t>
        <w:br/>
        <w:t xml:space="preserve">    {</w:t>
        <w:br/>
        <w:t xml:space="preserve">        uint8_t FrameHeader;       // 帧头 (1 字节)</w:t>
        <w:br/>
        <w:t xml:space="preserve">        int32_t Voltage;           // 数据 (4 字节)</w:t>
        <w:br/>
        <w:t xml:space="preserve">        int16_t P;                 // 数据 (2 字节)</w:t>
        <w:br/>
        <w:t xml:space="preserve">        int16_t I;                 // 数据 (2 字节)</w:t>
        <w:br/>
        <w:t xml:space="preserve">        uint8_t FrameTail;         // 帧尾 (1 字节)</w:t>
        <w:br/>
        <w:t xml:space="preserve">    } Frame;</w:t>
        <w:br/>
        <w:t/>
        <w:br/>
        <w:t xml:space="preserve">    uint8_t Bytes[10];             // 整个帧作为字节数组</w:t>
        <w:br/>
        <w:t>} CommuinicateFrame;</w:t>
        <w:br/>
        <w:t/>
        <w:br/>
      </w:r>
    </w:p>
    <w:bookmarkEnd w:id="476"/>
    <w:bookmarkStart w:name="u9f8e0b78" w:id="477"/>
    <w:p>
      <w:pPr>
        <w:spacing w:after="50" w:line="360" w:lineRule="auto" w:beforeLines="100"/>
        <w:ind w:left="0"/>
        <w:jc w:val="left"/>
      </w:pPr>
      <w:r>
        <w:rPr>
          <w:rFonts w:ascii="宋体" w:hAnsi="Times New Roman" w:eastAsia="宋体"/>
          <w:b w:val="false"/>
          <w:i w:val="false"/>
          <w:color w:val="000000"/>
          <w:sz w:val="22"/>
        </w:rPr>
        <w:t>联合体无法对内部多个参数独立赋值是因为所有成员共享同一块内存。如果希望独立操作每个参数，建议在联合体中嵌套一个结构体，这样可以：</w:t>
      </w:r>
    </w:p>
    <w:bookmarkEnd w:id="477"/>
    <w:bookmarkStart w:name="uf880ff4a" w:id="478"/>
    <w:p>
      <w:pPr>
        <w:numPr>
          <w:ilvl w:val="0"/>
          <w:numId w:val="2"/>
        </w:numPr>
        <w:spacing w:after="50" w:line="360" w:lineRule="auto" w:beforeLines="100"/>
        <w:ind w:left="360"/>
        <w:jc w:val="left"/>
      </w:pPr>
      <w:r>
        <w:rPr>
          <w:rFonts w:ascii="宋体" w:hAnsi="Times New Roman" w:eastAsia="宋体"/>
          <w:b w:val="false"/>
          <w:i w:val="false"/>
          <w:color w:val="000000"/>
          <w:sz w:val="22"/>
        </w:rPr>
        <w:t>保留联合体的功能（如字节级操作）。</w:t>
      </w:r>
    </w:p>
    <w:bookmarkEnd w:id="478"/>
    <w:bookmarkStart w:name="udebe87c8" w:id="479"/>
    <w:p>
      <w:pPr>
        <w:numPr>
          <w:ilvl w:val="0"/>
          <w:numId w:val="2"/>
        </w:numPr>
        <w:spacing w:after="50" w:line="360" w:lineRule="auto" w:beforeLines="100"/>
        <w:ind w:left="360"/>
        <w:jc w:val="left"/>
      </w:pPr>
      <w:r>
        <w:rPr>
          <w:rFonts w:ascii="宋体" w:hAnsi="Times New Roman" w:eastAsia="宋体"/>
          <w:b w:val="false"/>
          <w:i w:val="false"/>
          <w:color w:val="000000"/>
          <w:sz w:val="22"/>
        </w:rPr>
        <w:t>同时支持对每个字段独立赋值，避免数据覆盖的问题。</w:t>
      </w:r>
    </w:p>
    <w:bookmarkEnd w:id="479"/>
    <w:bookmarkStart w:name="PiuJK" w:id="480"/>
    <w:p>
      <w:pPr>
        <w:pStyle w:val="Heading3"/>
        <w:spacing w:after="50" w:line="360" w:lineRule="auto" w:beforeLines="100"/>
        <w:ind w:left="0"/>
        <w:jc w:val="left"/>
      </w:pPr>
      <w:r>
        <w:rPr>
          <w:rFonts w:ascii="宋体" w:hAnsi="Times New Roman" w:eastAsia="宋体"/>
        </w:rPr>
        <w:t>1.2、联合体的内存布局</w:t>
      </w:r>
    </w:p>
    <w:bookmarkEnd w:id="480"/>
    <w:bookmarkStart w:name="uc8f52ddf" w:id="481"/>
    <w:p>
      <w:pPr>
        <w:spacing w:after="50" w:line="360" w:lineRule="auto" w:beforeLines="100"/>
        <w:ind w:left="0"/>
        <w:jc w:val="left"/>
      </w:pPr>
      <w:r>
        <w:rPr>
          <w:rFonts w:ascii="宋体" w:hAnsi="Times New Roman" w:eastAsia="宋体"/>
          <w:b w:val="false"/>
          <w:i w:val="false"/>
          <w:color w:val="000000"/>
          <w:sz w:val="22"/>
        </w:rPr>
        <w:t>在联合体中：</w:t>
      </w:r>
    </w:p>
    <w:bookmarkEnd w:id="481"/>
    <w:bookmarkStart w:name="ue1142137" w:id="482"/>
    <w:p>
      <w:pPr>
        <w:numPr>
          <w:ilvl w:val="0"/>
          <w:numId w:val="3"/>
        </w:numPr>
        <w:spacing w:after="50" w:line="360" w:lineRule="auto" w:beforeLines="100"/>
        <w:ind w:left="360"/>
        <w:jc w:val="left"/>
      </w:pPr>
      <w:r>
        <w:rPr>
          <w:rFonts w:ascii="宋体" w:hAnsi="Times New Roman" w:eastAsia="宋体"/>
          <w:b w:val="false"/>
          <w:i w:val="false"/>
          <w:color w:val="000000"/>
          <w:sz w:val="22"/>
        </w:rPr>
        <w:t>所有成员起始地址相同，共享同一块内存。</w:t>
      </w:r>
    </w:p>
    <w:bookmarkEnd w:id="482"/>
    <w:bookmarkStart w:name="ufe625cc7" w:id="483"/>
    <w:p>
      <w:pPr>
        <w:numPr>
          <w:ilvl w:val="0"/>
          <w:numId w:val="3"/>
        </w:numPr>
        <w:spacing w:after="50" w:line="360" w:lineRule="auto" w:beforeLines="100"/>
        <w:ind w:left="360"/>
        <w:jc w:val="left"/>
      </w:pPr>
      <w:r>
        <w:rPr>
          <w:rFonts w:ascii="宋体" w:hAnsi="Times New Roman" w:eastAsia="宋体"/>
          <w:b w:val="false"/>
          <w:i w:val="false"/>
          <w:color w:val="000000"/>
          <w:sz w:val="22"/>
        </w:rPr>
        <w:t>联合体的大小等于其最大成员的大小，确保任何一个成员都能完全存储。</w:t>
      </w:r>
    </w:p>
    <w:bookmarkEnd w:id="483"/>
    <w:bookmarkStart w:name="P6i9X" w:id="4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union {</w:t>
        <w:br/>
        <w:t xml:space="preserve">    int32_t a;    // 4 字节</w:t>
        <w:br/>
        <w:t xml:space="preserve">    int16_t b;    // 2 字节</w:t>
        <w:br/>
        <w:t xml:space="preserve">    char c;       // 1 字节</w:t>
        <w:br/>
        <w:t>} MyUnion;</w:t>
        <w:br/>
        <w:t/>
        <w:br/>
        <w:t>printf("Size of MyUnion: %zu\n", sizeof(MyUnion)); // 输出 4</w:t>
        <w:br/>
      </w:r>
    </w:p>
    <w:bookmarkEnd w:id="484"/>
    <w:bookmarkStart w:name="ucb8b0aca" w:id="485"/>
    <w:p>
      <w:pPr>
        <w:numPr>
          <w:ilvl w:val="0"/>
          <w:numId w:val="4"/>
        </w:numPr>
        <w:spacing w:after="50" w:line="360" w:lineRule="auto" w:beforeLines="100"/>
        <w:ind w:left="360"/>
        <w:jc w:val="left"/>
      </w:pPr>
      <w:r>
        <w:rPr>
          <w:rFonts w:ascii="宋体" w:hAnsi="Times New Roman" w:eastAsia="宋体"/>
          <w:b w:val="false"/>
          <w:i w:val="false"/>
          <w:color w:val="000000"/>
          <w:sz w:val="22"/>
        </w:rPr>
        <w:t xml:space="preserve">成员 </w:t>
      </w:r>
      <w:r>
        <w:rPr>
          <w:rFonts w:ascii="宋体" w:hAnsi="Courier New" w:eastAsia="宋体"/>
          <w:b w:val="false"/>
          <w:i w:val="false"/>
          <w:color w:val="000000"/>
          <w:sz w:val="22"/>
        </w:rPr>
        <w:t>a</w:t>
      </w:r>
      <w:r>
        <w:rPr>
          <w:rFonts w:ascii="宋体" w:hAnsi="Times New Roman" w:eastAsia="宋体"/>
          <w:b w:val="false"/>
          <w:i w:val="false"/>
          <w:color w:val="000000"/>
          <w:sz w:val="22"/>
        </w:rPr>
        <w:t xml:space="preserve"> 需要 4 字节，因此联合体的大小为 4 字节。</w:t>
      </w:r>
    </w:p>
    <w:bookmarkEnd w:id="485"/>
    <w:bookmarkStart w:name="ud19b9c50" w:id="486"/>
    <w:p>
      <w:pPr>
        <w:numPr>
          <w:ilvl w:val="0"/>
          <w:numId w:val="4"/>
        </w:numPr>
        <w:spacing w:after="50" w:line="360" w:lineRule="auto" w:beforeLines="100"/>
        <w:ind w:left="360"/>
        <w:jc w:val="left"/>
      </w:pPr>
      <w:r>
        <w:rPr>
          <w:rFonts w:ascii="宋体" w:hAnsi="Times New Roman" w:eastAsia="宋体"/>
          <w:b w:val="false"/>
          <w:i w:val="false"/>
          <w:color w:val="000000"/>
          <w:sz w:val="22"/>
        </w:rPr>
        <w:t xml:space="preserve">成员 </w:t>
      </w:r>
      <w:r>
        <w:rPr>
          <w:rFonts w:ascii="宋体" w:hAnsi="Courier New" w:eastAsia="宋体"/>
          <w:b w:val="false"/>
          <w:i w:val="false"/>
          <w:color w:val="000000"/>
          <w:sz w:val="22"/>
        </w:rPr>
        <w:t>b</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共享这 4 字节，但不会增加联合体的大小</w:t>
      </w:r>
    </w:p>
    <w:bookmarkEnd w:id="486"/>
    <w:bookmarkStart w:name="u09a372c5" w:id="487"/>
    <w:p>
      <w:pPr>
        <w:numPr>
          <w:ilvl w:val="0"/>
          <w:numId w:val="4"/>
        </w:numPr>
        <w:spacing w:after="50" w:line="360" w:lineRule="auto" w:beforeLines="100"/>
        <w:ind w:left="360"/>
        <w:jc w:val="left"/>
      </w:pPr>
      <w:r>
        <w:rPr>
          <w:rFonts w:ascii="宋体" w:hAnsi="Times New Roman" w:eastAsia="宋体"/>
          <w:b w:val="false"/>
          <w:i w:val="false"/>
          <w:color w:val="000000"/>
          <w:sz w:val="22"/>
        </w:rPr>
        <w:t xml:space="preserve"> 联合体成员使用同一块内存空间，因此当一个成员的值被修改时，其他成员的值会受到影响（因为它们的存储位置重叠）。 </w:t>
      </w:r>
    </w:p>
    <w:bookmarkEnd w:id="487"/>
    <w:bookmarkStart w:name="nnNNS" w:id="488"/>
    <w:p>
      <w:pPr>
        <w:pStyle w:val="Heading3"/>
        <w:spacing w:after="50" w:line="360" w:lineRule="auto" w:beforeLines="100"/>
        <w:ind w:left="0"/>
        <w:jc w:val="left"/>
      </w:pPr>
      <w:r>
        <w:rPr>
          <w:rFonts w:ascii="宋体" w:hAnsi="Times New Roman" w:eastAsia="宋体"/>
        </w:rPr>
        <w:t>1.3、ARM数据字节</w:t>
      </w:r>
    </w:p>
    <w:bookmarkEnd w:id="488"/>
    <w:bookmarkStart w:name="u3d625ca2" w:id="489"/>
    <w:p>
      <w:pPr>
        <w:spacing w:after="50" w:line="360" w:lineRule="auto" w:beforeLines="100"/>
        <w:ind w:left="0"/>
        <w:jc w:val="left"/>
      </w:pPr>
      <w:r>
        <w:rPr>
          <w:rFonts w:ascii="宋体" w:hAnsi="Times New Roman" w:eastAsia="宋体"/>
          <w:b w:val="false"/>
          <w:i w:val="false"/>
          <w:color w:val="000000"/>
          <w:sz w:val="22"/>
        </w:rPr>
        <w:t>常用字节对齐方式有：</w:t>
      </w:r>
    </w:p>
    <w:bookmarkEnd w:id="489"/>
    <w:bookmarkStart w:name="u5318adb7" w:id="490"/>
    <w:p>
      <w:pPr>
        <w:spacing w:after="50" w:line="360" w:lineRule="auto" w:beforeLines="100"/>
        <w:ind w:left="0"/>
        <w:jc w:val="left"/>
      </w:pPr>
      <w:r>
        <w:rPr>
          <w:rFonts w:ascii="宋体" w:hAnsi="Times New Roman" w:eastAsia="宋体"/>
          <w:b/>
          <w:i w:val="false"/>
          <w:color w:val="000000"/>
          <w:sz w:val="22"/>
        </w:rPr>
        <w:t>字节序</w:t>
      </w:r>
      <w:r>
        <w:rPr>
          <w:rFonts w:ascii="宋体" w:hAnsi="Times New Roman" w:eastAsia="宋体"/>
          <w:b w:val="false"/>
          <w:i w:val="false"/>
          <w:color w:val="000000"/>
          <w:sz w:val="22"/>
        </w:rPr>
        <w:t>（Endianness）决定了多字节数据在内存中的存储顺序：</w:t>
      </w:r>
    </w:p>
    <w:bookmarkEnd w:id="490"/>
    <w:bookmarkStart w:name="ue64b2a88" w:id="491"/>
    <w:p>
      <w:pPr>
        <w:numPr>
          <w:ilvl w:val="0"/>
          <w:numId w:val="5"/>
        </w:numPr>
        <w:spacing w:after="50" w:line="360" w:lineRule="auto" w:beforeLines="100"/>
        <w:ind w:left="360"/>
        <w:jc w:val="left"/>
      </w:pPr>
      <w:r>
        <w:rPr>
          <w:rFonts w:ascii="宋体" w:hAnsi="Times New Roman" w:eastAsia="宋体"/>
          <w:b/>
          <w:i w:val="false"/>
          <w:color w:val="000000"/>
          <w:sz w:val="22"/>
        </w:rPr>
        <w:t>大端模式</w:t>
      </w:r>
      <w:r>
        <w:rPr>
          <w:rFonts w:ascii="宋体" w:hAnsi="Times New Roman" w:eastAsia="宋体"/>
          <w:b w:val="false"/>
          <w:i w:val="false"/>
          <w:color w:val="000000"/>
          <w:sz w:val="22"/>
        </w:rPr>
        <w:t>（Big-endian）：高字节在低地址，低字节在高地址。</w:t>
      </w:r>
    </w:p>
    <w:bookmarkEnd w:id="491"/>
    <w:bookmarkStart w:name="u86ac5b70" w:id="492"/>
    <w:p>
      <w:pPr>
        <w:numPr>
          <w:ilvl w:val="0"/>
          <w:numId w:val="5"/>
        </w:numPr>
        <w:spacing w:after="50" w:line="360" w:lineRule="auto" w:beforeLines="100"/>
        <w:ind w:left="360"/>
        <w:jc w:val="left"/>
      </w:pPr>
      <w:r>
        <w:rPr>
          <w:rFonts w:ascii="宋体" w:hAnsi="Times New Roman" w:eastAsia="宋体"/>
          <w:b/>
          <w:i w:val="false"/>
          <w:color w:val="000000"/>
          <w:sz w:val="22"/>
        </w:rPr>
        <w:t>小端模式</w:t>
      </w:r>
      <w:r>
        <w:rPr>
          <w:rFonts w:ascii="宋体" w:hAnsi="Times New Roman" w:eastAsia="宋体"/>
          <w:b w:val="false"/>
          <w:i w:val="false"/>
          <w:color w:val="000000"/>
          <w:sz w:val="22"/>
        </w:rPr>
        <w:t>（Little-endian）：低字节在低地址，高字节在高地址。</w:t>
      </w:r>
    </w:p>
    <w:bookmarkEnd w:id="492"/>
    <w:bookmarkStart w:name="u467659d1" w:id="493"/>
    <w:p>
      <w:pPr>
        <w:spacing w:after="50" w:line="360" w:lineRule="auto" w:beforeLines="100"/>
        <w:ind w:left="0"/>
        <w:jc w:val="left"/>
      </w:pPr>
      <w:r>
        <w:rPr>
          <w:rFonts w:ascii="宋体" w:hAnsi="Times New Roman" w:eastAsia="宋体"/>
          <w:b w:val="false"/>
          <w:i w:val="false"/>
          <w:color w:val="000000"/>
          <w:sz w:val="22"/>
        </w:rPr>
        <w:t>大多数现代嵌入式处理器（例如 ARM）使用小端模式存储数据，这意味着：</w:t>
      </w:r>
    </w:p>
    <w:bookmarkEnd w:id="493"/>
    <w:bookmarkStart w:name="u698049a2" w:id="494"/>
    <w:p>
      <w:pPr>
        <w:numPr>
          <w:ilvl w:val="0"/>
          <w:numId w:val="6"/>
        </w:numPr>
        <w:spacing w:after="50" w:line="360" w:lineRule="auto" w:beforeLines="100"/>
        <w:ind w:left="360"/>
        <w:jc w:val="left"/>
      </w:pPr>
      <w:r>
        <w:rPr>
          <w:rFonts w:ascii="宋体" w:hAnsi="Courier New" w:eastAsia="宋体"/>
          <w:b w:val="false"/>
          <w:i w:val="false"/>
          <w:color w:val="000000"/>
          <w:sz w:val="22"/>
        </w:rPr>
        <w:t>P = 0x0001</w:t>
      </w:r>
      <w:r>
        <w:rPr>
          <w:rFonts w:ascii="宋体" w:hAnsi="Times New Roman" w:eastAsia="宋体"/>
          <w:b w:val="false"/>
          <w:i w:val="false"/>
          <w:color w:val="000000"/>
          <w:sz w:val="22"/>
        </w:rPr>
        <w:t xml:space="preserve"> 的字节顺序在内存中为：</w:t>
      </w:r>
      <w:r>
        <w:rPr>
          <w:rFonts w:ascii="宋体" w:hAnsi="Courier New" w:eastAsia="宋体"/>
          <w:b w:val="false"/>
          <w:i w:val="false"/>
          <w:color w:val="000000"/>
          <w:sz w:val="22"/>
        </w:rPr>
        <w:t>0x01 0x00</w:t>
      </w:r>
      <w:r>
        <w:rPr>
          <w:rFonts w:ascii="宋体" w:hAnsi="Times New Roman" w:eastAsia="宋体"/>
          <w:b w:val="false"/>
          <w:i w:val="false"/>
          <w:color w:val="000000"/>
          <w:sz w:val="22"/>
        </w:rPr>
        <w:t>。</w:t>
      </w:r>
    </w:p>
    <w:bookmarkEnd w:id="494"/>
    <w:bookmarkStart w:name="ua9be38c1" w:id="495"/>
    <w:p>
      <w:pPr>
        <w:numPr>
          <w:ilvl w:val="0"/>
          <w:numId w:val="6"/>
        </w:numPr>
        <w:spacing w:after="50" w:line="360" w:lineRule="auto" w:beforeLines="100"/>
        <w:ind w:left="360"/>
        <w:jc w:val="left"/>
      </w:pPr>
      <w:r>
        <w:rPr>
          <w:rFonts w:ascii="宋体" w:hAnsi="Times New Roman" w:eastAsia="宋体"/>
          <w:b w:val="false"/>
          <w:i w:val="false"/>
          <w:color w:val="000000"/>
          <w:sz w:val="22"/>
        </w:rPr>
        <w:t>在联合体中，</w:t>
      </w:r>
      <w:r>
        <w:rPr>
          <w:rFonts w:ascii="宋体" w:hAnsi="Courier New" w:eastAsia="宋体"/>
          <w:b w:val="false"/>
          <w:i w:val="false"/>
          <w:color w:val="000000"/>
          <w:sz w:val="22"/>
        </w:rPr>
        <w:t>Bytes[5] = 0x00</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Bytes[6] = 0x01</w:t>
      </w:r>
      <w:r>
        <w:rPr>
          <w:rFonts w:ascii="宋体" w:hAnsi="Times New Roman" w:eastAsia="宋体"/>
          <w:b w:val="false"/>
          <w:i w:val="false"/>
          <w:color w:val="000000"/>
          <w:sz w:val="22"/>
        </w:rPr>
        <w:t>，会因为存储的低字节排在前面导致调试器显示值反转。</w:t>
      </w:r>
    </w:p>
    <w:bookmarkEnd w:id="495"/>
    <w:bookmarkStart w:name="udbf24523" w:id="496"/>
    <w:p>
      <w:pPr>
        <w:spacing w:after="50" w:line="360" w:lineRule="auto" w:beforeLines="100"/>
        <w:ind w:left="0"/>
        <w:jc w:val="left"/>
      </w:pPr>
      <w:bookmarkStart w:name="ua3229449" w:id="497"/>
      <w:r>
        <w:rPr>
          <w:rFonts w:eastAsia="宋体" w:ascii="宋体"/>
        </w:rPr>
        <w:drawing>
          <wp:inline distT="0" distB="0" distL="0" distR="0">
            <wp:extent cx="3437467" cy="30772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3437467" cy="3077288"/>
                    </a:xfrm>
                    <a:prstGeom prst="rect">
                      <a:avLst/>
                    </a:prstGeom>
                  </pic:spPr>
                </pic:pic>
              </a:graphicData>
            </a:graphic>
          </wp:inline>
        </w:drawing>
      </w:r>
      <w:bookmarkEnd w:id="497"/>
    </w:p>
    <w:bookmarkEnd w:id="496"/>
    <w:bookmarkStart w:name="FXkVW" w:id="498"/>
    <w:p>
      <w:pPr>
        <w:pStyle w:val="Heading2"/>
        <w:spacing w:after="50" w:line="360" w:lineRule="auto" w:beforeLines="100"/>
        <w:ind w:left="0"/>
        <w:jc w:val="left"/>
      </w:pPr>
      <w:r>
        <w:rPr>
          <w:rFonts w:ascii="宋体" w:hAnsi="Times New Roman" w:eastAsia="宋体"/>
        </w:rPr>
        <w:t>22、S&amp;G变量（尽量避免使用）</w:t>
      </w:r>
    </w:p>
    <w:bookmarkEnd w:id="498"/>
    <w:bookmarkStart w:name="IizT9" w:id="499"/>
    <w:p>
      <w:pPr>
        <w:pStyle w:val="Heading3"/>
        <w:spacing w:after="50" w:line="360" w:lineRule="auto" w:beforeLines="100"/>
        <w:ind w:left="0"/>
        <w:jc w:val="left"/>
      </w:pPr>
      <w:r>
        <w:rPr>
          <w:rFonts w:ascii="宋体" w:hAnsi="Times New Roman" w:eastAsia="宋体"/>
        </w:rPr>
        <w:t>1.1、全局变量</w:t>
      </w:r>
    </w:p>
    <w:bookmarkEnd w:id="499"/>
    <w:bookmarkStart w:name="jIBWa" w:id="50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typedef char* string[2];</w:t>
        <w:br/>
        <w:t>int gall = 12;</w:t>
        <w:br/>
        <w:t>int f();</w:t>
        <w:br/>
        <w:t>int main(int argv, const char* argr[])</w:t>
        <w:br/>
        <w:t>{</w:t>
        <w:br/>
        <w:t xml:space="preserve">    printf("in %s gall = %d\n",__func__,gall);</w:t>
        <w:br/>
        <w:t xml:space="preserve">    f();</w:t>
        <w:br/>
        <w:t xml:space="preserve">    printf("in %s gall = %d\n",__func__,gall);</w:t>
        <w:br/>
        <w:t xml:space="preserve">    return 0;</w:t>
        <w:br/>
        <w:t>}</w:t>
        <w:br/>
        <w:t>int f()</w:t>
        <w:br/>
        <w:t>{</w:t>
        <w:br/>
        <w:t xml:space="preserve">    printf("in %s gall = %d\n",__func__,gall);</w:t>
        <w:br/>
        <w:t xml:space="preserve">    gall+=2;</w:t>
        <w:br/>
        <w:t xml:space="preserve">    printf("in %s gall = %d\n",__func__,gall);</w:t>
        <w:br/>
        <w:t>}</w:t>
        <w:br/>
      </w:r>
    </w:p>
    <w:bookmarkEnd w:id="500"/>
    <w:p>
      <w:pPr>
        <w:spacing w:after="50" w:line="360" w:lineRule="auto" w:beforeLines="100"/>
        <w:ind w:left="0"/>
        <w:jc w:val="left"/>
      </w:pPr>
      <w:r>
        <w:rPr>
          <w:rFonts w:ascii="宋体" w:hAnsi="Times New Roman" w:eastAsia="宋体"/>
          <w:b w:val="false"/>
          <w:i w:val="false"/>
          <w:color w:val="000000"/>
          <w:sz w:val="22"/>
        </w:rPr>
        <w:t xml:space="preserve">
   </w:t>
      </w:r>
    </w:p>
    <w:bookmarkStart w:name="u6f845de7" w:id="501"/>
    <w:p>
      <w:pPr>
        <w:spacing w:after="50" w:line="360" w:lineRule="auto" w:beforeLines="100"/>
        <w:ind w:left="0"/>
        <w:jc w:val="left"/>
      </w:pPr>
      <w:r>
        <w:rPr>
          <w:rFonts w:ascii="宋体" w:hAnsi="Times New Roman" w:eastAsia="宋体"/>
          <w:b w:val="false"/>
          <w:i w:val="false"/>
          <w:color w:val="000000"/>
          <w:sz w:val="22"/>
        </w:rPr>
        <w:t>全局变量作用于整个程序，但进入子函数以后</w:t>
      </w:r>
      <w:r>
        <w:rPr>
          <w:rFonts w:ascii="宋体" w:hAnsi="Times New Roman" w:eastAsia="宋体"/>
          <w:b w:val="false"/>
          <w:i w:val="false"/>
          <w:color w:val="ff0000"/>
          <w:sz w:val="22"/>
        </w:rPr>
        <w:t>局部变量的优先级是要高于全局变量</w:t>
      </w:r>
      <w:r>
        <w:rPr>
          <w:rFonts w:ascii="宋体" w:hAnsi="Times New Roman" w:eastAsia="宋体"/>
          <w:b w:val="false"/>
          <w:i w:val="false"/>
          <w:color w:val="000000"/>
          <w:sz w:val="22"/>
        </w:rPr>
        <w:t>的</w:t>
      </w:r>
      <w:r>
        <w:rPr>
          <w:rFonts w:ascii="宋体" w:hAnsi="Times New Roman" w:eastAsia="宋体"/>
          <w:b w:val="false"/>
          <w:i w:val="false"/>
          <w:color w:val="000000"/>
          <w:sz w:val="22"/>
        </w:rPr>
        <w:t>。</w:t>
      </w:r>
    </w:p>
    <w:bookmarkEnd w:id="501"/>
    <w:bookmarkStart w:name="u06e81cc2" w:id="502"/>
    <w:p>
      <w:pPr>
        <w:spacing w:after="50" w:line="360" w:lineRule="auto" w:beforeLines="100"/>
        <w:ind w:left="0"/>
        <w:jc w:val="left"/>
      </w:pPr>
      <w:r>
        <w:rPr>
          <w:rFonts w:ascii="宋体" w:hAnsi="Times New Roman" w:eastAsia="宋体"/>
          <w:b w:val="false"/>
          <w:i w:val="false"/>
          <w:color w:val="000000"/>
          <w:sz w:val="22"/>
        </w:rPr>
        <w:t>对于上段代码中的__func__是一个字符串，主要意思是输出，当前所运行的函数。</w:t>
      </w:r>
    </w:p>
    <w:bookmarkEnd w:id="502"/>
    <w:bookmarkStart w:name="uf6d11d7e" w:id="503"/>
    <w:p>
      <w:pPr>
        <w:spacing w:after="50" w:line="360" w:lineRule="auto" w:beforeLines="100"/>
        <w:ind w:left="0"/>
        <w:jc w:val="left"/>
      </w:pPr>
      <w:r>
        <w:rPr>
          <w:rFonts w:ascii="宋体" w:hAnsi="Times New Roman" w:eastAsia="宋体"/>
          <w:b w:val="false"/>
          <w:i w:val="false"/>
          <w:color w:val="000000"/>
          <w:sz w:val="22"/>
        </w:rPr>
        <w:t>全局变量的初始化：</w:t>
      </w:r>
    </w:p>
    <w:bookmarkEnd w:id="503"/>
    <w:bookmarkStart w:name="ua4e93ed1" w:id="504"/>
    <w:p>
      <w:pPr>
        <w:spacing w:after="50" w:line="360" w:lineRule="auto" w:beforeLines="100"/>
        <w:ind w:left="0"/>
        <w:jc w:val="left"/>
      </w:pPr>
      <w:r>
        <w:rPr>
          <w:rFonts w:ascii="宋体" w:hAnsi="Times New Roman" w:eastAsia="宋体"/>
          <w:b w:val="false"/>
          <w:i w:val="false"/>
          <w:color w:val="000000"/>
          <w:sz w:val="22"/>
        </w:rPr>
        <w:t>1、对于没有进行初始化的全局变量会得到0值，指针会得到NULL。</w:t>
      </w:r>
    </w:p>
    <w:bookmarkEnd w:id="504"/>
    <w:bookmarkStart w:name="uece31a2d" w:id="505"/>
    <w:p>
      <w:pPr>
        <w:spacing w:after="50" w:line="360" w:lineRule="auto" w:beforeLines="100"/>
        <w:ind w:left="0"/>
        <w:jc w:val="left"/>
      </w:pPr>
      <w:r>
        <w:rPr>
          <w:rFonts w:ascii="宋体" w:hAnsi="Times New Roman" w:eastAsia="宋体"/>
          <w:b w:val="false"/>
          <w:i w:val="false"/>
          <w:color w:val="000000"/>
          <w:sz w:val="22"/>
        </w:rPr>
        <w:t>2、只能用于编译时刻已知的值来初始化全局变量，即全局变量不能在程序编译时用未知数进行赋值。</w:t>
      </w:r>
    </w:p>
    <w:bookmarkEnd w:id="505"/>
    <w:bookmarkStart w:name="u86657951" w:id="506"/>
    <w:p>
      <w:pPr>
        <w:spacing w:after="50" w:line="360" w:lineRule="auto" w:beforeLines="100"/>
        <w:ind w:left="0"/>
        <w:jc w:val="left"/>
      </w:pPr>
      <w:r>
        <w:rPr>
          <w:rFonts w:ascii="宋体" w:hAnsi="Times New Roman" w:eastAsia="宋体"/>
          <w:b w:val="false"/>
          <w:i w:val="false"/>
          <w:color w:val="000000"/>
          <w:sz w:val="22"/>
        </w:rPr>
        <w:t>3、全局变量的初始化在main函数之前进行。</w:t>
      </w:r>
    </w:p>
    <w:bookmarkEnd w:id="506"/>
    <w:bookmarkStart w:name="LlJCO" w:id="507"/>
    <w:p>
      <w:pPr>
        <w:pStyle w:val="Heading3"/>
        <w:spacing w:after="50" w:line="360" w:lineRule="auto" w:beforeLines="100"/>
        <w:ind w:left="0"/>
        <w:jc w:val="left"/>
      </w:pPr>
      <w:r>
        <w:rPr>
          <w:rFonts w:ascii="宋体" w:hAnsi="Times New Roman" w:eastAsia="宋体"/>
        </w:rPr>
        <w:t>1.2、静态本地变量</w:t>
      </w:r>
    </w:p>
    <w:bookmarkEnd w:id="507"/>
    <w:bookmarkStart w:name="ucef44841" w:id="508"/>
    <w:p>
      <w:pPr>
        <w:spacing w:after="50" w:line="360" w:lineRule="auto" w:beforeLines="100"/>
        <w:ind w:left="0"/>
        <w:jc w:val="left"/>
      </w:pPr>
      <w:r>
        <w:rPr>
          <w:rFonts w:ascii="宋体" w:hAnsi="Times New Roman" w:eastAsia="宋体"/>
          <w:b w:val="false"/>
          <w:i w:val="false"/>
          <w:color w:val="000000"/>
          <w:sz w:val="22"/>
        </w:rPr>
        <w:t>1、在本地变量定义时加上static修饰符就成为静态本地变量。</w:t>
      </w:r>
    </w:p>
    <w:bookmarkEnd w:id="508"/>
    <w:bookmarkStart w:name="u0457d75a" w:id="509"/>
    <w:p>
      <w:pPr>
        <w:spacing w:after="50" w:line="360" w:lineRule="auto" w:beforeLines="100"/>
        <w:ind w:left="0"/>
        <w:jc w:val="left"/>
      </w:pPr>
      <w:r>
        <w:rPr>
          <w:rFonts w:ascii="宋体" w:hAnsi="Times New Roman" w:eastAsia="宋体"/>
          <w:b w:val="false"/>
          <w:i w:val="false"/>
          <w:color w:val="000000"/>
          <w:sz w:val="22"/>
        </w:rPr>
        <w:t>2、档函数结束时，静态本地变量会继续存在并保持其数值。</w:t>
      </w:r>
    </w:p>
    <w:bookmarkEnd w:id="509"/>
    <w:bookmarkStart w:name="ub5623ee7" w:id="510"/>
    <w:p>
      <w:pPr>
        <w:spacing w:after="50" w:line="360" w:lineRule="auto" w:beforeLines="100"/>
        <w:ind w:left="0"/>
        <w:jc w:val="left"/>
      </w:pPr>
      <w:r>
        <w:rPr>
          <w:rFonts w:ascii="宋体" w:hAnsi="Times New Roman" w:eastAsia="宋体"/>
          <w:b w:val="false"/>
          <w:i w:val="false"/>
          <w:color w:val="000000"/>
          <w:sz w:val="22"/>
        </w:rPr>
        <w:t>3、静态变量初始化只会在第一次进入这个函数的时候创建，以后进入只会保持上次的数值，不会再执行操作。</w:t>
      </w:r>
    </w:p>
    <w:bookmarkEnd w:id="510"/>
    <w:bookmarkStart w:name="uORZ8" w:id="5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int f();</w:t>
        <w:br/>
        <w:t>int main(int argv, const char* argr[])</w:t>
        <w:br/>
        <w:t>{</w:t>
        <w:br/>
        <w:t xml:space="preserve">    f();</w:t>
        <w:br/>
        <w:t xml:space="preserve">    f();</w:t>
        <w:br/>
        <w:t xml:space="preserve">    f();</w:t>
        <w:br/>
        <w:t xml:space="preserve">    return 0;</w:t>
        <w:br/>
        <w:t>}</w:t>
        <w:br/>
        <w:t>int f()</w:t>
        <w:br/>
        <w:t>{</w:t>
        <w:br/>
        <w:t xml:space="preserve">    static int all = 1;</w:t>
        <w:br/>
        <w:t xml:space="preserve">    printf("in %s all = %d\n",__func__,all);</w:t>
        <w:br/>
        <w:t xml:space="preserve">    all+=2;</w:t>
        <w:br/>
        <w:t xml:space="preserve">    printf("in %s all = %d\n",__func__,all);</w:t>
        <w:br/>
        <w:t>}</w:t>
        <w:br/>
      </w:r>
    </w:p>
    <w:bookmarkEnd w:id="511"/>
    <w:p>
      <w:pPr>
        <w:spacing w:after="50" w:line="360" w:lineRule="auto" w:beforeLines="100"/>
        <w:ind w:left="0"/>
        <w:jc w:val="left"/>
      </w:pPr>
      <w:r>
        <w:rPr>
          <w:rFonts w:ascii="宋体" w:hAnsi="Times New Roman" w:eastAsia="宋体"/>
          <w:b w:val="false"/>
          <w:i w:val="false"/>
          <w:color w:val="000000"/>
          <w:sz w:val="22"/>
        </w:rPr>
        <w:t xml:space="preserve">
   </w:t>
      </w:r>
    </w:p>
    <w:bookmarkStart w:name="ub5baacfb" w:id="512"/>
    <w:p>
      <w:pPr>
        <w:spacing w:after="50" w:line="360" w:lineRule="auto" w:beforeLines="100"/>
        <w:ind w:left="0"/>
        <w:jc w:val="left"/>
      </w:pPr>
      <w:r>
        <w:rPr>
          <w:rFonts w:ascii="宋体" w:hAnsi="Times New Roman" w:eastAsia="宋体"/>
          <w:b w:val="false"/>
          <w:i w:val="false"/>
          <w:color w:val="000000"/>
          <w:sz w:val="22"/>
        </w:rPr>
        <w:t>static int all=1只执行一次，以后不会再对all进行赋值。</w:t>
      </w:r>
    </w:p>
    <w:bookmarkEnd w:id="512"/>
    <w:bookmarkStart w:name="uea1637fc" w:id="513"/>
    <w:p>
      <w:pPr>
        <w:spacing w:after="50" w:line="360" w:lineRule="auto" w:beforeLines="100"/>
        <w:ind w:left="0"/>
        <w:jc w:val="left"/>
      </w:pPr>
      <w:r>
        <w:rPr>
          <w:rFonts w:ascii="宋体" w:hAnsi="Times New Roman" w:eastAsia="宋体"/>
          <w:b w:val="false"/>
          <w:i w:val="false"/>
          <w:color w:val="000000"/>
          <w:sz w:val="22"/>
        </w:rPr>
        <w:t>1、对于静态本地变量实际上是特殊的全局变量，他们位于相同的内存区域。</w:t>
      </w:r>
    </w:p>
    <w:bookmarkEnd w:id="513"/>
    <w:bookmarkStart w:name="u95305623" w:id="514"/>
    <w:p>
      <w:pPr>
        <w:spacing w:after="50" w:line="360" w:lineRule="auto" w:beforeLines="100"/>
        <w:ind w:left="0"/>
        <w:jc w:val="left"/>
      </w:pPr>
      <w:r>
        <w:rPr>
          <w:rFonts w:ascii="宋体" w:hAnsi="Times New Roman" w:eastAsia="宋体"/>
          <w:b w:val="false"/>
          <w:i w:val="false"/>
          <w:color w:val="000000"/>
          <w:sz w:val="22"/>
        </w:rPr>
        <w:t>2、静态本地变量具有全局的生存期，但作用于仅在函数局部域。</w:t>
      </w:r>
    </w:p>
    <w:bookmarkEnd w:id="514"/>
    <w:bookmarkStart w:name="u828abd02" w:id="515"/>
    <w:p>
      <w:pPr>
        <w:spacing w:after="50" w:line="360" w:lineRule="auto" w:beforeLines="100"/>
        <w:ind w:left="0"/>
        <w:jc w:val="left"/>
      </w:pPr>
      <w:r>
        <w:rPr>
          <w:rFonts w:ascii="宋体" w:hAnsi="Times New Roman" w:eastAsia="宋体"/>
          <w:b w:val="false"/>
          <w:i w:val="false"/>
          <w:color w:val="000000"/>
          <w:sz w:val="22"/>
        </w:rPr>
        <w:t>3、static意味着局部作用域。即静态全局变量和全局变量位于相同的地方，但有这着和局部变量一致的作用域。</w:t>
      </w:r>
    </w:p>
    <w:bookmarkEnd w:id="515"/>
    <w:bookmarkStart w:name="Qrdmd" w:id="5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int f();</w:t>
        <w:br/>
        <w:t>int gall = 12;</w:t>
        <w:br/>
        <w:t>int main(int argv, const char* argr[])</w:t>
        <w:br/>
        <w:t>{</w:t>
        <w:br/>
        <w:t xml:space="preserve">    f();</w:t>
        <w:br/>
        <w:t xml:space="preserve">    return 0;</w:t>
        <w:br/>
        <w:t>}</w:t>
        <w:br/>
        <w:t>int f()</w:t>
        <w:br/>
        <w:t>{</w:t>
        <w:br/>
        <w:t xml:space="preserve">    int i = 0;</w:t>
        <w:br/>
        <w:t xml:space="preserve">    static int all = 1;</w:t>
        <w:br/>
        <w:t xml:space="preserve">    printf("i %p\n",&amp;i);</w:t>
        <w:br/>
        <w:t xml:space="preserve">    printf("gall %p\n",&amp;gall);</w:t>
        <w:br/>
        <w:t xml:space="preserve">    printf("all %p\n",&amp;all);</w:t>
        <w:br/>
        <w:t xml:space="preserve">    printf("in %s all = %d\n",__func__,all);</w:t>
        <w:br/>
        <w:t xml:space="preserve">    all+=2;</w:t>
        <w:br/>
        <w:t xml:space="preserve">    printf("in %s all = %d\n",__func__,all);</w:t>
        <w:br/>
        <w:t>}</w:t>
        <w:br/>
      </w:r>
    </w:p>
    <w:bookmarkEnd w:id="516"/>
    <w:p>
      <w:pPr>
        <w:spacing w:after="50" w:line="360" w:lineRule="auto" w:beforeLines="100"/>
        <w:ind w:left="0"/>
        <w:jc w:val="left"/>
      </w:pPr>
      <w:r>
        <w:rPr>
          <w:rFonts w:ascii="宋体" w:hAnsi="Times New Roman" w:eastAsia="宋体"/>
          <w:b w:val="false"/>
          <w:i w:val="false"/>
          <w:color w:val="000000"/>
          <w:sz w:val="22"/>
        </w:rPr>
        <w:t xml:space="preserve">
   </w:t>
      </w:r>
    </w:p>
    <w:bookmarkStart w:name="WWn8i" w:id="517"/>
    <w:p>
      <w:pPr>
        <w:pStyle w:val="Heading3"/>
        <w:spacing w:after="50" w:line="360" w:lineRule="auto" w:beforeLines="100"/>
        <w:ind w:left="0"/>
        <w:jc w:val="left"/>
      </w:pPr>
      <w:r>
        <w:rPr>
          <w:rFonts w:ascii="宋体" w:hAnsi="Times New Roman" w:eastAsia="宋体"/>
        </w:rPr>
        <w:t>1.3、S&amp;G返回指针的函数</w:t>
      </w:r>
    </w:p>
    <w:bookmarkEnd w:id="517"/>
    <w:bookmarkStart w:name="ua12d79fd" w:id="518"/>
    <w:p>
      <w:pPr>
        <w:spacing w:after="50" w:line="360" w:lineRule="auto" w:beforeLines="100"/>
        <w:ind w:left="0"/>
        <w:jc w:val="left"/>
      </w:pPr>
      <w:r>
        <w:rPr>
          <w:rFonts w:ascii="宋体" w:hAnsi="Times New Roman" w:eastAsia="宋体"/>
          <w:b w:val="false"/>
          <w:i w:val="false"/>
          <w:color w:val="000000"/>
          <w:sz w:val="22"/>
        </w:rPr>
        <w:t>1、返回本地变量的地址是危险的。</w:t>
      </w:r>
    </w:p>
    <w:bookmarkEnd w:id="518"/>
    <w:bookmarkStart w:name="ue5957fa9" w:id="519"/>
    <w:p>
      <w:pPr>
        <w:spacing w:after="50" w:line="360" w:lineRule="auto" w:beforeLines="100"/>
        <w:ind w:left="0"/>
        <w:jc w:val="left"/>
      </w:pPr>
      <w:r>
        <w:rPr>
          <w:rFonts w:ascii="宋体" w:hAnsi="Times New Roman" w:eastAsia="宋体"/>
          <w:b w:val="false"/>
          <w:i w:val="false"/>
          <w:color w:val="000000"/>
          <w:sz w:val="22"/>
        </w:rPr>
        <w:t>2、返会全局变量或者静态变量的地址是安全的，因为他们与函数无关。</w:t>
      </w:r>
    </w:p>
    <w:bookmarkEnd w:id="519"/>
    <w:bookmarkStart w:name="ucf799999" w:id="520"/>
    <w:p>
      <w:pPr>
        <w:spacing w:after="50" w:line="360" w:lineRule="auto" w:beforeLines="100"/>
        <w:ind w:left="0"/>
        <w:jc w:val="left"/>
      </w:pPr>
      <w:r>
        <w:rPr>
          <w:rFonts w:ascii="宋体" w:hAnsi="Times New Roman" w:eastAsia="宋体"/>
          <w:b w:val="false"/>
          <w:i w:val="false"/>
          <w:color w:val="000000"/>
          <w:sz w:val="22"/>
        </w:rPr>
        <w:t>3、返回函数内的malloc也是安全的，但容易有问题。记得用完内存后对他进行释放，释放对应的内存即可。</w:t>
      </w:r>
    </w:p>
    <w:bookmarkEnd w:id="520"/>
    <w:bookmarkStart w:name="u89070391" w:id="521"/>
    <w:p>
      <w:pPr>
        <w:spacing w:after="50" w:line="360" w:lineRule="auto" w:beforeLines="100"/>
        <w:ind w:left="0"/>
        <w:jc w:val="left"/>
      </w:pPr>
      <w:r>
        <w:rPr>
          <w:rFonts w:ascii="宋体" w:hAnsi="Times New Roman" w:eastAsia="宋体"/>
          <w:b w:val="false"/>
          <w:i w:val="false"/>
          <w:color w:val="000000"/>
          <w:sz w:val="22"/>
        </w:rPr>
        <w:t>4、最好是返回传入的指针。</w:t>
      </w:r>
    </w:p>
    <w:bookmarkEnd w:id="521"/>
    <w:bookmarkStart w:name="CbSqa" w:id="522"/>
    <w:p>
      <w:pPr>
        <w:pStyle w:val="Heading2"/>
        <w:spacing w:after="50" w:line="360" w:lineRule="auto" w:beforeLines="100"/>
        <w:ind w:left="0"/>
        <w:jc w:val="left"/>
      </w:pPr>
      <w:r>
        <w:rPr>
          <w:rFonts w:ascii="宋体" w:hAnsi="Times New Roman" w:eastAsia="宋体"/>
        </w:rPr>
        <w:t>23、编译预处理指令</w:t>
      </w:r>
    </w:p>
    <w:bookmarkEnd w:id="522"/>
    <w:bookmarkStart w:name="u4beeec88" w:id="523"/>
    <w:p>
      <w:pPr>
        <w:spacing w:after="50" w:line="360" w:lineRule="auto" w:beforeLines="100"/>
        <w:ind w:left="0"/>
        <w:jc w:val="left"/>
      </w:pPr>
      <w:r>
        <w:rPr>
          <w:rFonts w:ascii="宋体" w:hAnsi="Times New Roman" w:eastAsia="宋体"/>
          <w:b w:val="false"/>
          <w:i w:val="false"/>
          <w:color w:val="000000"/>
          <w:sz w:val="22"/>
        </w:rPr>
        <w:t>#开头是编译预处理指令，他不是c语言的成分，但c语言程序离不开它。</w:t>
      </w:r>
    </w:p>
    <w:bookmarkEnd w:id="523"/>
    <w:bookmarkStart w:name="nGw1R" w:id="524"/>
    <w:p>
      <w:pPr>
        <w:pStyle w:val="Heading3"/>
        <w:spacing w:after="50" w:line="360" w:lineRule="auto" w:beforeLines="100"/>
        <w:ind w:left="0"/>
        <w:jc w:val="left"/>
      </w:pPr>
      <w:r>
        <w:rPr>
          <w:rFonts w:ascii="宋体" w:hAnsi="Times New Roman" w:eastAsia="宋体"/>
        </w:rPr>
        <w:t>1.1、宏的定义</w:t>
      </w:r>
    </w:p>
    <w:bookmarkEnd w:id="524"/>
    <w:bookmarkStart w:name="u4253be67" w:id="525"/>
    <w:p>
      <w:pPr>
        <w:spacing w:after="50" w:line="360" w:lineRule="auto" w:beforeLines="100"/>
        <w:ind w:left="0"/>
        <w:jc w:val="left"/>
      </w:pPr>
      <w:r>
        <w:rPr>
          <w:rFonts w:ascii="宋体" w:hAnsi="Times New Roman" w:eastAsia="宋体"/>
          <w:b w:val="false"/>
          <w:i w:val="false"/>
          <w:color w:val="000000"/>
          <w:sz w:val="22"/>
        </w:rPr>
        <w:t>#include：引用头文件</w:t>
      </w:r>
    </w:p>
    <w:bookmarkEnd w:id="525"/>
    <w:bookmarkStart w:name="ue30c9f73" w:id="526"/>
    <w:p>
      <w:pPr>
        <w:spacing w:after="50" w:line="360" w:lineRule="auto" w:beforeLines="100"/>
        <w:ind w:left="0"/>
        <w:jc w:val="left"/>
      </w:pPr>
      <w:r>
        <w:rPr>
          <w:rFonts w:ascii="宋体" w:hAnsi="Times New Roman" w:eastAsia="宋体"/>
          <w:b w:val="false"/>
          <w:i w:val="false"/>
          <w:color w:val="000000"/>
          <w:sz w:val="22"/>
        </w:rPr>
        <w:t>：#define fromat “%f\n”</w:t>
      </w:r>
    </w:p>
    <w:bookmarkEnd w:id="526"/>
    <w:bookmarkStart w:name="u28ff5771" w:id="527"/>
    <w:p>
      <w:pPr>
        <w:spacing w:after="50" w:line="360" w:lineRule="auto" w:beforeLines="100"/>
        <w:ind w:left="0"/>
        <w:jc w:val="left"/>
      </w:pPr>
      <w:r>
        <w:rPr>
          <w:rFonts w:ascii="宋体" w:hAnsi="Times New Roman" w:eastAsia="宋体"/>
          <w:b w:val="false"/>
          <w:i w:val="false"/>
          <w:color w:val="000000"/>
          <w:sz w:val="22"/>
        </w:rPr>
        <w:t>#ifndef，#define，#endif</w:t>
      </w:r>
    </w:p>
    <w:bookmarkEnd w:id="527"/>
    <w:bookmarkStart w:name="wfHGe" w:id="528"/>
    <w:p>
      <w:pPr>
        <w:pStyle w:val="Heading4"/>
        <w:spacing w:after="50" w:line="360" w:lineRule="auto" w:beforeLines="100"/>
        <w:ind w:left="0"/>
        <w:jc w:val="left"/>
      </w:pPr>
      <w:r>
        <w:rPr>
          <w:rFonts w:ascii="宋体" w:hAnsi="Times New Roman" w:eastAsia="宋体"/>
        </w:rPr>
        <w:t>1）程序运行分解</w:t>
      </w:r>
    </w:p>
    <w:bookmarkEnd w:id="528"/>
    <w:bookmarkStart w:name="u2b778aa9" w:id="529"/>
    <w:p>
      <w:pPr>
        <w:spacing w:after="50" w:line="360" w:lineRule="auto" w:beforeLines="100"/>
        <w:ind w:left="0"/>
        <w:jc w:val="left"/>
      </w:pPr>
      <w:r>
        <w:rPr>
          <w:rFonts w:ascii="宋体" w:hAnsi="Times New Roman" w:eastAsia="宋体"/>
          <w:b w:val="false"/>
          <w:i w:val="false"/>
          <w:color w:val="000000"/>
          <w:sz w:val="22"/>
        </w:rPr>
        <w:t>在终端输入：</w:t>
      </w:r>
      <w:r>
        <w:rPr>
          <w:rFonts w:ascii="宋体" w:hAnsi="Times New Roman" w:eastAsia="宋体"/>
          <w:b w:val="false"/>
          <w:i w:val="false"/>
          <w:color w:val="ff0000"/>
          <w:sz w:val="22"/>
        </w:rPr>
        <w:t>gcc mian.c --save-temp</w:t>
      </w:r>
      <w:r>
        <w:rPr>
          <w:rFonts w:ascii="宋体" w:hAnsi="Times New Roman" w:eastAsia="宋体"/>
          <w:b w:val="false"/>
          <w:i w:val="false"/>
          <w:color w:val="000000"/>
          <w:sz w:val="22"/>
        </w:rPr>
        <w:t>，来保存.c文件在编译到执行之间的临时文件，对于临时文件有.i结尾，.o结尾以及.s结尾，采取这样的排序：</w:t>
      </w:r>
      <w:r>
        <w:rPr>
          <w:rFonts w:ascii="宋体" w:hAnsi="Times New Roman" w:eastAsia="宋体"/>
          <w:b w:val="false"/>
          <w:i w:val="false"/>
          <w:color w:val="ff0000"/>
          <w:sz w:val="22"/>
        </w:rPr>
        <w:t>.c.h-&gt;.i-&gt;.s-&gt;.o-&gt;.exe</w:t>
      </w:r>
      <w:r>
        <w:rPr>
          <w:rFonts w:ascii="宋体" w:hAnsi="Times New Roman" w:eastAsia="宋体"/>
          <w:b w:val="false"/>
          <w:i w:val="false"/>
          <w:color w:val="000000"/>
          <w:sz w:val="22"/>
        </w:rPr>
        <w:t>，其中.i文件即预编译后的文件，将预编译的文件进行编译得到.s文件，.s是个汇编代码文件，对于汇编代码文件进行汇编得到了目标代码文件.o，将目标代码文件进行链接得到了可执行文件。其中预编译即把.c文件中需要预编译的文件斤西进行预编译如下：</w:t>
      </w:r>
    </w:p>
    <w:bookmarkEnd w:id="529"/>
    <w:bookmarkStart w:name="ue6a8e453" w:id="530"/>
    <w:p>
      <w:pPr>
        <w:spacing w:after="50" w:line="360" w:lineRule="auto" w:beforeLines="100"/>
        <w:ind w:left="0"/>
        <w:jc w:val="left"/>
      </w:pPr>
      <w:r>
        <w:rPr>
          <w:rFonts w:ascii="宋体" w:hAnsi="Times New Roman" w:eastAsia="宋体"/>
          <w:b w:val="false"/>
          <w:i w:val="false"/>
          <w:color w:val="000000"/>
          <w:sz w:val="22"/>
        </w:rPr>
        <w:t>这是.c文件</w:t>
      </w:r>
    </w:p>
    <w:bookmarkEnd w:id="530"/>
    <w:bookmarkStart w:name="TZh4G" w:id="5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#define pi 3.14159</w:t>
        <w:br/>
        <w:t>int main(int argv, const char* argr[])</w:t>
        <w:br/>
        <w:t>{</w:t>
        <w:br/>
        <w:t xml:space="preserve">    printf("%f\n",pi);</w:t>
        <w:br/>
        <w:t xml:space="preserve">    return 0;</w:t>
        <w:br/>
        <w:t>}</w:t>
        <w:br/>
      </w:r>
    </w:p>
    <w:bookmarkEnd w:id="531"/>
    <w:p>
      <w:pPr>
        <w:spacing w:after="50" w:line="360" w:lineRule="auto" w:beforeLines="100"/>
        <w:ind w:left="0"/>
        <w:jc w:val="left"/>
      </w:pPr>
      <w:r>
        <w:rPr>
          <w:rFonts w:ascii="宋体" w:hAnsi="Times New Roman" w:eastAsia="宋体"/>
          <w:b w:val="false"/>
          <w:i w:val="false"/>
          <w:color w:val="000000"/>
          <w:sz w:val="22"/>
        </w:rPr>
        <w:t xml:space="preserve">
   </w:t>
      </w:r>
    </w:p>
    <w:bookmarkStart w:name="u0af364f6" w:id="532"/>
    <w:p>
      <w:pPr>
        <w:spacing w:after="50" w:line="360" w:lineRule="auto" w:beforeLines="100"/>
        <w:ind w:left="0"/>
        <w:jc w:val="left"/>
      </w:pPr>
      <w:r>
        <w:rPr>
          <w:rFonts w:ascii="宋体" w:hAnsi="Times New Roman" w:eastAsia="宋体"/>
          <w:b w:val="false"/>
          <w:i w:val="false"/>
          <w:color w:val="000000"/>
          <w:sz w:val="22"/>
        </w:rPr>
        <w:t>对上面的.c文件夹进行预编译这是.i文件的最后几行，输入（</w:t>
      </w:r>
      <w:r>
        <w:rPr>
          <w:rFonts w:ascii="宋体" w:hAnsi="Times New Roman" w:eastAsia="宋体"/>
          <w:b w:val="false"/>
          <w:i w:val="false"/>
          <w:color w:val="ff0000"/>
          <w:sz w:val="22"/>
        </w:rPr>
        <w:t>tail.main.i</w:t>
      </w:r>
      <w:r>
        <w:rPr>
          <w:rFonts w:ascii="宋体" w:hAnsi="Times New Roman" w:eastAsia="宋体"/>
          <w:b w:val="false"/>
          <w:i w:val="false"/>
          <w:color w:val="000000"/>
          <w:sz w:val="22"/>
        </w:rPr>
        <w:t>）</w:t>
      </w:r>
    </w:p>
    <w:bookmarkEnd w:id="532"/>
    <w:bookmarkStart w:name="zYFct" w:id="5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main(int argv, const char* argr[])</w:t>
        <w:br/>
        <w:t>{</w:t>
        <w:br/>
        <w:t xml:space="preserve">    printf("%f\n",3.14159);</w:t>
        <w:br/>
        <w:t xml:space="preserve">    return 0;</w:t>
        <w:br/>
        <w:t>}</w:t>
        <w:br/>
      </w:r>
    </w:p>
    <w:bookmarkEnd w:id="533"/>
    <w:p>
      <w:pPr>
        <w:spacing w:after="50" w:line="360" w:lineRule="auto" w:beforeLines="100"/>
        <w:ind w:left="0"/>
        <w:jc w:val="left"/>
      </w:pPr>
      <w:r>
        <w:rPr>
          <w:rFonts w:ascii="宋体" w:hAnsi="Times New Roman" w:eastAsia="宋体"/>
          <w:b w:val="false"/>
          <w:i w:val="false"/>
          <w:color w:val="000000"/>
          <w:sz w:val="22"/>
        </w:rPr>
        <w:t xml:space="preserve">
   </w:t>
      </w:r>
    </w:p>
    <w:bookmarkStart w:name="sDp3Z" w:id="534"/>
    <w:p>
      <w:pPr>
        <w:pStyle w:val="Heading4"/>
        <w:spacing w:after="50" w:line="360" w:lineRule="auto" w:beforeLines="100"/>
        <w:ind w:left="0"/>
        <w:jc w:val="left"/>
      </w:pPr>
      <w:r>
        <w:rPr>
          <w:rFonts w:ascii="宋体" w:hAnsi="Times New Roman" w:eastAsia="宋体"/>
        </w:rPr>
        <w:t>2）#define</w:t>
      </w:r>
    </w:p>
    <w:bookmarkEnd w:id="534"/>
    <w:bookmarkStart w:name="uac527efa" w:id="535"/>
    <w:p>
      <w:pPr>
        <w:spacing w:after="50" w:line="360" w:lineRule="auto" w:beforeLines="100"/>
        <w:ind w:left="0"/>
        <w:jc w:val="left"/>
      </w:pPr>
      <w:r>
        <w:rPr>
          <w:rFonts w:ascii="宋体" w:hAnsi="Times New Roman" w:eastAsia="宋体"/>
          <w:b w:val="false"/>
          <w:i w:val="false"/>
          <w:color w:val="000000"/>
          <w:sz w:val="22"/>
        </w:rPr>
        <w:t>#define：宏定义，在预编译阶段将宏定义的参数进行原始的文本替换。</w:t>
      </w:r>
    </w:p>
    <w:bookmarkEnd w:id="535"/>
    <w:bookmarkStart w:name="ua4ef4e75" w:id="536"/>
    <w:p>
      <w:pPr>
        <w:spacing w:after="50" w:line="360" w:lineRule="auto" w:beforeLines="100"/>
        <w:ind w:left="0"/>
        <w:jc w:val="left"/>
      </w:pPr>
      <w:r>
        <w:rPr>
          <w:rFonts w:ascii="宋体" w:hAnsi="Times New Roman" w:eastAsia="宋体"/>
          <w:b w:val="false"/>
          <w:i w:val="false"/>
          <w:color w:val="000000"/>
          <w:sz w:val="22"/>
        </w:rPr>
        <w:t>#define 名字 数值（操作指令甚至是函数空着也可以，仅仅为了定义宏）</w:t>
      </w:r>
    </w:p>
    <w:bookmarkEnd w:id="536"/>
    <w:bookmarkStart w:name="tkzI8" w:id="5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#define pi 3.14159</w:t>
        <w:br/>
        <w:t>#define format "%f\n"</w:t>
        <w:br/>
        <w:t>int main(int argv, const char* argr[])</w:t>
        <w:br/>
        <w:t>{</w:t>
        <w:br/>
        <w:t xml:space="preserve">    printf(format,pi);</w:t>
        <w:br/>
        <w:t xml:space="preserve">    return 0;</w:t>
        <w:br/>
        <w:t>}</w:t>
        <w:br/>
      </w:r>
    </w:p>
    <w:bookmarkEnd w:id="537"/>
    <w:p>
      <w:pPr>
        <w:spacing w:after="50" w:line="360" w:lineRule="auto" w:beforeLines="100"/>
        <w:ind w:left="0"/>
        <w:jc w:val="left"/>
      </w:pPr>
      <w:r>
        <w:rPr>
          <w:rFonts w:ascii="宋体" w:hAnsi="Times New Roman" w:eastAsia="宋体"/>
          <w:b w:val="false"/>
          <w:i w:val="false"/>
          <w:color w:val="000000"/>
          <w:sz w:val="22"/>
        </w:rPr>
        <w:t xml:space="preserve">
   </w:t>
      </w:r>
    </w:p>
    <w:bookmarkStart w:name="u9dfca410" w:id="538"/>
    <w:p>
      <w:pPr>
        <w:spacing w:after="50" w:line="360" w:lineRule="auto" w:beforeLines="100"/>
        <w:ind w:left="0"/>
        <w:jc w:val="left"/>
      </w:pPr>
      <w:r>
        <w:rPr>
          <w:rFonts w:ascii="宋体" w:hAnsi="Times New Roman" w:eastAsia="宋体"/>
          <w:b w:val="false"/>
          <w:i w:val="false"/>
          <w:color w:val="000000"/>
          <w:sz w:val="22"/>
        </w:rPr>
        <w:t>宏替换：</w:t>
      </w:r>
    </w:p>
    <w:bookmarkEnd w:id="538"/>
    <w:bookmarkStart w:name="u0aae05b9" w:id="539"/>
    <w:p>
      <w:pPr>
        <w:numPr>
          <w:ilvl w:val="1"/>
          <w:numId w:val="7"/>
        </w:numPr>
        <w:spacing w:after="50" w:line="360" w:lineRule="auto" w:beforeLines="100"/>
        <w:ind w:left="720"/>
        <w:jc w:val="left"/>
      </w:pPr>
      <w:r>
        <w:rPr>
          <w:rFonts w:ascii="宋体" w:hAnsi="Times New Roman" w:eastAsia="宋体"/>
          <w:b w:val="false"/>
          <w:i w:val="false"/>
          <w:color w:val="000000"/>
          <w:sz w:val="22"/>
        </w:rPr>
        <w:t>如果一个宏的值有其它宏的名字，也是会被替换的</w:t>
      </w:r>
    </w:p>
    <w:bookmarkEnd w:id="539"/>
    <w:bookmarkStart w:name="u41a69568" w:id="540"/>
    <w:p>
      <w:pPr>
        <w:numPr>
          <w:ilvl w:val="1"/>
          <w:numId w:val="7"/>
        </w:numPr>
        <w:spacing w:after="50" w:line="360" w:lineRule="auto" w:beforeLines="100"/>
        <w:ind w:left="720"/>
        <w:jc w:val="left"/>
      </w:pPr>
      <w:r>
        <w:rPr>
          <w:rFonts w:ascii="宋体" w:hAnsi="Times New Roman" w:eastAsia="宋体"/>
          <w:b w:val="false"/>
          <w:i w:val="false"/>
          <w:color w:val="000000"/>
          <w:sz w:val="22"/>
        </w:rPr>
        <w:t>如果一个宏的值超过了一行，最后一行的行末要加上</w:t>
      </w:r>
      <w:r>
        <w:rPr>
          <w:rFonts w:ascii="宋体" w:hAnsi="Times New Roman" w:eastAsia="宋体"/>
          <w:b w:val="false"/>
          <w:i w:val="false"/>
          <w:color w:val="ff0000"/>
          <w:sz w:val="22"/>
        </w:rPr>
        <w:t>“\”</w:t>
      </w:r>
    </w:p>
    <w:bookmarkEnd w:id="540"/>
    <w:bookmarkStart w:name="u1003ddf2" w:id="541"/>
    <w:p>
      <w:pPr>
        <w:numPr>
          <w:ilvl w:val="1"/>
          <w:numId w:val="7"/>
        </w:numPr>
        <w:spacing w:after="50" w:line="360" w:lineRule="auto" w:beforeLines="100"/>
        <w:ind w:left="720"/>
        <w:jc w:val="left"/>
      </w:pPr>
      <w:r>
        <w:rPr>
          <w:rFonts w:ascii="宋体" w:hAnsi="Times New Roman" w:eastAsia="宋体"/>
          <w:b w:val="false"/>
          <w:i w:val="false"/>
          <w:color w:val="000000"/>
          <w:sz w:val="22"/>
        </w:rPr>
        <w:t>宏的值后面的注释不会被当做宏的一部分。</w:t>
      </w:r>
    </w:p>
    <w:bookmarkEnd w:id="541"/>
    <w:bookmarkStart w:name="VsIwR" w:id="5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 #include &lt;stdio.h&gt;</w:t>
        <w:br/>
        <w:t xml:space="preserve"> #define pi 3.14159</w:t>
        <w:br/>
        <w:t xml:space="preserve"> #define format "%f\n"</w:t>
        <w:br/>
        <w:t xml:space="preserve"> #define pi2 2*pi//pi*2</w:t>
        <w:br/>
        <w:t xml:space="preserve"> #define prt printf(format,pi);\</w:t>
        <w:br/>
        <w:t xml:space="preserve">             printf(format,pi2)</w:t>
        <w:br/>
        <w:t xml:space="preserve"> int main(int argv, const char* argr[])</w:t>
        <w:br/>
        <w:t xml:space="preserve"> {</w:t>
        <w:br/>
        <w:t xml:space="preserve">     prt;</w:t>
        <w:br/>
        <w:t xml:space="preserve">     return 0;</w:t>
        <w:br/>
        <w:t xml:space="preserve"> }</w:t>
        <w:br/>
      </w:r>
    </w:p>
    <w:bookmarkEnd w:id="542"/>
    <w:p>
      <w:pPr>
        <w:spacing w:after="50" w:line="360" w:lineRule="auto" w:beforeLines="100"/>
        <w:ind w:left="0"/>
        <w:jc w:val="left"/>
      </w:pPr>
      <w:r>
        <w:rPr>
          <w:rFonts w:ascii="宋体" w:hAnsi="Times New Roman" w:eastAsia="宋体"/>
          <w:b w:val="false"/>
          <w:i w:val="false"/>
          <w:color w:val="000000"/>
          <w:sz w:val="22"/>
        </w:rPr>
        <w:t xml:space="preserve">
   </w:t>
      </w:r>
    </w:p>
    <w:bookmarkStart w:name="ue2db8fc6" w:id="543"/>
    <w:p>
      <w:pPr>
        <w:spacing w:after="50" w:line="360" w:lineRule="auto" w:beforeLines="100"/>
        <w:ind w:left="0"/>
        <w:jc w:val="left"/>
      </w:pPr>
      <w:r>
        <w:rPr>
          <w:rFonts w:ascii="宋体" w:hAnsi="Times New Roman" w:eastAsia="宋体"/>
          <w:b w:val="false"/>
          <w:i w:val="false"/>
          <w:color w:val="000000"/>
          <w:sz w:val="22"/>
        </w:rPr>
        <w:t>多行的宏定义需要再处最后一句以外的都要加上“；”</w:t>
      </w:r>
    </w:p>
    <w:bookmarkEnd w:id="543"/>
    <w:bookmarkStart w:name="u245d0c9e" w:id="544"/>
    <w:p>
      <w:pPr>
        <w:spacing w:after="50" w:line="360" w:lineRule="auto" w:beforeLines="100"/>
        <w:ind w:left="0"/>
        <w:jc w:val="left"/>
      </w:pPr>
      <w:r>
        <w:rPr>
          <w:rFonts w:ascii="宋体" w:hAnsi="Times New Roman" w:eastAsia="宋体"/>
          <w:b w:val="false"/>
          <w:i w:val="false"/>
          <w:color w:val="000000"/>
          <w:sz w:val="22"/>
        </w:rPr>
        <w:t>条件编译宏：</w:t>
      </w:r>
    </w:p>
    <w:bookmarkEnd w:id="544"/>
    <w:bookmarkStart w:name="uc4caacf5" w:id="545"/>
    <w:p>
      <w:pPr>
        <w:spacing w:after="50" w:line="360" w:lineRule="auto" w:beforeLines="100"/>
        <w:ind w:left="0"/>
        <w:jc w:val="left"/>
      </w:pPr>
      <w:r>
        <w:rPr>
          <w:rFonts w:ascii="宋体" w:hAnsi="Times New Roman" w:eastAsia="宋体"/>
          <w:b w:val="false"/>
          <w:i w:val="false"/>
          <w:color w:val="000000"/>
          <w:sz w:val="22"/>
        </w:rPr>
        <w:t>#define _debug，这类宏没有值，特是用来条件编译的，后面有其他的编译预处理指令来检查这个宏是否已经被定义过了，在库函数的定义中常用。</w:t>
      </w:r>
    </w:p>
    <w:bookmarkEnd w:id="545"/>
    <w:bookmarkStart w:name="tqrwc" w:id="546"/>
    <w:p>
      <w:pPr>
        <w:pStyle w:val="Heading4"/>
        <w:spacing w:after="50" w:line="360" w:lineRule="auto" w:beforeLines="100"/>
        <w:ind w:left="0"/>
        <w:jc w:val="left"/>
      </w:pPr>
      <w:r>
        <w:rPr>
          <w:rFonts w:ascii="宋体" w:hAnsi="Times New Roman" w:eastAsia="宋体"/>
        </w:rPr>
        <w:t>3）定义好的宏</w:t>
      </w:r>
    </w:p>
    <w:bookmarkEnd w:id="546"/>
    <w:bookmarkStart w:name="ud9eb1c18" w:id="547"/>
    <w:p>
      <w:pPr>
        <w:spacing w:after="50" w:line="360" w:lineRule="auto" w:beforeLines="100"/>
        <w:ind w:left="0"/>
        <w:jc w:val="left"/>
      </w:pPr>
      <w:r>
        <w:rPr>
          <w:rFonts w:ascii="宋体" w:hAnsi="Times New Roman" w:eastAsia="宋体"/>
          <w:b w:val="false"/>
          <w:i w:val="false"/>
          <w:color w:val="000000"/>
          <w:sz w:val="22"/>
        </w:rPr>
        <w:t>__LINE__：这个文件原代码当前所在行的行号，只有这个是整数</w:t>
      </w:r>
    </w:p>
    <w:bookmarkEnd w:id="547"/>
    <w:bookmarkStart w:name="uf80a26f3" w:id="548"/>
    <w:p>
      <w:pPr>
        <w:spacing w:after="50" w:line="360" w:lineRule="auto" w:beforeLines="100"/>
        <w:ind w:left="0"/>
        <w:jc w:val="left"/>
      </w:pPr>
      <w:r>
        <w:rPr>
          <w:rFonts w:ascii="宋体" w:hAnsi="Times New Roman" w:eastAsia="宋体"/>
          <w:b w:val="false"/>
          <w:i w:val="false"/>
          <w:color w:val="000000"/>
          <w:sz w:val="22"/>
        </w:rPr>
        <w:t>__FILE__：文件的文件名</w:t>
      </w:r>
    </w:p>
    <w:bookmarkEnd w:id="548"/>
    <w:bookmarkStart w:name="u749c5a4c" w:id="549"/>
    <w:p>
      <w:pPr>
        <w:spacing w:after="50" w:line="360" w:lineRule="auto" w:beforeLines="100"/>
        <w:ind w:left="0"/>
        <w:jc w:val="left"/>
      </w:pPr>
      <w:r>
        <w:rPr>
          <w:rFonts w:ascii="宋体" w:hAnsi="Times New Roman" w:eastAsia="宋体"/>
          <w:b w:val="false"/>
          <w:i w:val="false"/>
          <w:color w:val="000000"/>
          <w:sz w:val="22"/>
        </w:rPr>
        <w:t>__DATE__：编译时的日期</w:t>
      </w:r>
    </w:p>
    <w:bookmarkEnd w:id="549"/>
    <w:bookmarkStart w:name="u10cacf26" w:id="550"/>
    <w:p>
      <w:pPr>
        <w:spacing w:after="50" w:line="360" w:lineRule="auto" w:beforeLines="100"/>
        <w:ind w:left="0"/>
        <w:jc w:val="left"/>
      </w:pPr>
      <w:r>
        <w:rPr>
          <w:rFonts w:ascii="宋体" w:hAnsi="Times New Roman" w:eastAsia="宋体"/>
          <w:b w:val="false"/>
          <w:i w:val="false"/>
          <w:color w:val="000000"/>
          <w:sz w:val="22"/>
        </w:rPr>
        <w:t>__TIME__：编译时的时间</w:t>
      </w:r>
    </w:p>
    <w:bookmarkEnd w:id="550"/>
    <w:bookmarkStart w:name="uacd8cd03" w:id="551"/>
    <w:p>
      <w:pPr>
        <w:spacing w:after="50" w:line="360" w:lineRule="auto" w:beforeLines="100"/>
        <w:ind w:left="0"/>
        <w:jc w:val="left"/>
      </w:pPr>
      <w:r>
        <w:rPr>
          <w:rFonts w:ascii="宋体" w:hAnsi="Times New Roman" w:eastAsia="宋体"/>
          <w:b w:val="false"/>
          <w:i w:val="false"/>
          <w:color w:val="000000"/>
          <w:sz w:val="22"/>
        </w:rPr>
        <w:t>__STDC__</w:t>
      </w:r>
    </w:p>
    <w:bookmarkEnd w:id="551"/>
    <w:bookmarkStart w:name="v2gaZ" w:id="5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argv, const char* argr[])</w:t>
        <w:br/>
        <w:t>{</w:t>
        <w:br/>
        <w:t xml:space="preserve">    printf("%s,%d\n",__FILE__,__LINE__);</w:t>
        <w:br/>
        <w:t xml:space="preserve">    printf("%s,%s\n",__DATE__,__TIME__);</w:t>
        <w:br/>
        <w:t xml:space="preserve">    return 0;</w:t>
        <w:br/>
        <w:t>}</w:t>
        <w:br/>
      </w:r>
    </w:p>
    <w:bookmarkEnd w:id="552"/>
    <w:p>
      <w:pPr>
        <w:spacing w:after="50" w:line="360" w:lineRule="auto" w:beforeLines="100"/>
        <w:ind w:left="0"/>
        <w:jc w:val="left"/>
      </w:pPr>
      <w:r>
        <w:rPr>
          <w:rFonts w:ascii="宋体" w:hAnsi="Times New Roman" w:eastAsia="宋体"/>
          <w:b w:val="false"/>
          <w:i w:val="false"/>
          <w:color w:val="000000"/>
          <w:sz w:val="22"/>
        </w:rPr>
        <w:t xml:space="preserve">
   </w:t>
      </w:r>
    </w:p>
    <w:bookmarkStart w:name="u797c4a80" w:id="553"/>
    <w:bookmarkEnd w:id="553"/>
    <w:bookmarkStart w:name="wWNIf" w:id="554"/>
    <w:p>
      <w:pPr>
        <w:pStyle w:val="Heading3"/>
        <w:spacing w:after="50" w:line="360" w:lineRule="auto" w:beforeLines="100"/>
        <w:ind w:left="0"/>
        <w:jc w:val="left"/>
      </w:pPr>
      <w:r>
        <w:rPr>
          <w:rFonts w:ascii="宋体" w:hAnsi="Times New Roman" w:eastAsia="宋体"/>
        </w:rPr>
        <w:t>1.2、含参宏</w:t>
      </w:r>
    </w:p>
    <w:bookmarkEnd w:id="554"/>
    <w:bookmarkStart w:name="ZVNHx" w:id="555"/>
    <w:p>
      <w:pPr>
        <w:pStyle w:val="Heading4"/>
        <w:spacing w:after="50" w:line="360" w:lineRule="auto" w:beforeLines="100"/>
        <w:ind w:left="0"/>
        <w:jc w:val="left"/>
      </w:pPr>
      <w:r>
        <w:rPr>
          <w:rFonts w:ascii="宋体" w:hAnsi="Times New Roman" w:eastAsia="宋体"/>
        </w:rPr>
        <w:t>1）宏定义是可以带参数的：</w:t>
      </w:r>
    </w:p>
    <w:bookmarkEnd w:id="555"/>
    <w:bookmarkStart w:name="u1976c7bb" w:id="556"/>
    <w:p>
      <w:pPr>
        <w:spacing w:after="50" w:line="360" w:lineRule="auto" w:beforeLines="100"/>
        <w:ind w:left="0"/>
        <w:jc w:val="left"/>
      </w:pPr>
      <w:r>
        <w:rPr>
          <w:rFonts w:ascii="宋体" w:hAnsi="Times New Roman" w:eastAsia="宋体"/>
          <w:b w:val="false"/>
          <w:i w:val="false"/>
          <w:color w:val="000000"/>
          <w:sz w:val="22"/>
        </w:rPr>
        <w:t>#define cube(x) ((x)*(x)*(x))，对于这个宏定义其中x是没有类型的，后面会有参数传入，去替代那个x的。</w:t>
      </w:r>
    </w:p>
    <w:bookmarkEnd w:id="556"/>
    <w:bookmarkStart w:name="ucf17471b" w:id="557"/>
    <w:p>
      <w:pPr>
        <w:spacing w:after="50" w:line="360" w:lineRule="auto" w:beforeLines="100"/>
        <w:ind w:left="0"/>
        <w:jc w:val="left"/>
      </w:pPr>
      <w:r>
        <w:rPr>
          <w:rFonts w:ascii="宋体" w:hAnsi="Times New Roman" w:eastAsia="宋体"/>
          <w:b w:val="false"/>
          <w:i w:val="false"/>
          <w:color w:val="000000"/>
          <w:sz w:val="22"/>
        </w:rPr>
        <w:t>.c文件</w:t>
      </w:r>
    </w:p>
    <w:bookmarkEnd w:id="557"/>
    <w:bookmarkStart w:name="eanYd" w:id="55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#define cude(x) ((x)*(x)*(x))</w:t>
        <w:br/>
        <w:t>int main(int argv, const char* argr[])</w:t>
        <w:br/>
        <w:t>{</w:t>
        <w:br/>
        <w:t xml:space="preserve">    printf("%d\n",cude(5));</w:t>
        <w:br/>
        <w:t xml:space="preserve">    printf("%s,%d\n",__FILE__,__LINE__);</w:t>
        <w:br/>
        <w:t xml:space="preserve">    printf("%s,%s\n",__DATE__,__TIME__);</w:t>
        <w:br/>
        <w:t xml:space="preserve">    return 0;</w:t>
        <w:br/>
        <w:t>}</w:t>
        <w:br/>
      </w:r>
    </w:p>
    <w:bookmarkEnd w:id="558"/>
    <w:p>
      <w:pPr>
        <w:spacing w:after="50" w:line="360" w:lineRule="auto" w:beforeLines="100"/>
        <w:ind w:left="0"/>
        <w:jc w:val="left"/>
      </w:pPr>
      <w:r>
        <w:rPr>
          <w:rFonts w:ascii="宋体" w:hAnsi="Times New Roman" w:eastAsia="宋体"/>
          <w:b w:val="false"/>
          <w:i w:val="false"/>
          <w:color w:val="000000"/>
          <w:sz w:val="22"/>
        </w:rPr>
        <w:t xml:space="preserve">
   </w:t>
      </w:r>
    </w:p>
    <w:bookmarkStart w:name="uab40437a" w:id="559"/>
    <w:p>
      <w:pPr>
        <w:spacing w:after="50" w:line="360" w:lineRule="auto" w:beforeLines="100"/>
        <w:ind w:left="0"/>
        <w:jc w:val="left"/>
      </w:pPr>
      <w:r>
        <w:rPr>
          <w:rFonts w:ascii="宋体" w:hAnsi="Times New Roman" w:eastAsia="宋体"/>
          <w:b w:val="false"/>
          <w:i w:val="false"/>
          <w:color w:val="000000"/>
          <w:sz w:val="22"/>
        </w:rPr>
        <w:t>.i文件</w:t>
      </w:r>
    </w:p>
    <w:bookmarkEnd w:id="559"/>
    <w:bookmarkStart w:name="cr0Ae" w:id="56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main(int argv, const char* argr[])</w:t>
        <w:br/>
        <w:t>{</w:t>
        <w:br/>
        <w:t xml:space="preserve">    printf("%d\n",((5)*(5)*(5)));</w:t>
        <w:br/>
        <w:t xml:space="preserve">    printf("%s,%d\n","main.c",6);</w:t>
        <w:br/>
        <w:t xml:space="preserve">    printf("%s,%s\n","Nov 11 2023","21:05:16");</w:t>
        <w:br/>
        <w:t xml:space="preserve">    return 0;</w:t>
        <w:br/>
        <w:t>}</w:t>
        <w:br/>
      </w:r>
    </w:p>
    <w:bookmarkEnd w:id="560"/>
    <w:p>
      <w:pPr>
        <w:spacing w:after="50" w:line="360" w:lineRule="auto" w:beforeLines="100"/>
        <w:ind w:left="0"/>
        <w:jc w:val="left"/>
      </w:pPr>
      <w:r>
        <w:rPr>
          <w:rFonts w:ascii="宋体" w:hAnsi="Times New Roman" w:eastAsia="宋体"/>
          <w:b w:val="false"/>
          <w:i w:val="false"/>
          <w:color w:val="000000"/>
          <w:sz w:val="22"/>
        </w:rPr>
        <w:t xml:space="preserve">
   </w:t>
      </w:r>
    </w:p>
    <w:bookmarkStart w:name="u7deab33a" w:id="561"/>
    <w:p>
      <w:pPr>
        <w:spacing w:after="50" w:line="360" w:lineRule="auto" w:beforeLines="100"/>
        <w:ind w:left="0"/>
        <w:jc w:val="left"/>
      </w:pPr>
      <w:r>
        <w:rPr>
          <w:rFonts w:ascii="宋体" w:hAnsi="Times New Roman" w:eastAsia="宋体"/>
          <w:b w:val="false"/>
          <w:i w:val="false"/>
          <w:color w:val="000000"/>
          <w:sz w:val="22"/>
        </w:rPr>
        <w:t>可以看到预编译以后的.i文件对于cude(x)进行了替换。</w:t>
      </w:r>
    </w:p>
    <w:bookmarkEnd w:id="561"/>
    <w:bookmarkStart w:name="iqeFT" w:id="562"/>
    <w:p>
      <w:pPr>
        <w:pStyle w:val="Heading4"/>
        <w:spacing w:after="50" w:line="360" w:lineRule="auto" w:beforeLines="100"/>
        <w:ind w:left="0"/>
        <w:jc w:val="left"/>
      </w:pPr>
      <w:r>
        <w:rPr>
          <w:rFonts w:ascii="宋体" w:hAnsi="Times New Roman" w:eastAsia="宋体"/>
        </w:rPr>
        <w:t>2）带参数的宏的原则：</w:t>
      </w:r>
    </w:p>
    <w:bookmarkEnd w:id="562"/>
    <w:bookmarkStart w:name="ub4821c52" w:id="563"/>
    <w:p>
      <w:pPr>
        <w:spacing w:after="50" w:line="360" w:lineRule="auto" w:beforeLines="100"/>
        <w:ind w:left="0"/>
        <w:jc w:val="left"/>
      </w:pPr>
      <w:r>
        <w:rPr>
          <w:rFonts w:ascii="宋体" w:hAnsi="Times New Roman" w:eastAsia="宋体"/>
          <w:b w:val="false"/>
          <w:i w:val="false"/>
          <w:color w:val="000000"/>
          <w:sz w:val="22"/>
        </w:rPr>
        <w:t>1、一切都要带括号</w:t>
      </w:r>
    </w:p>
    <w:bookmarkEnd w:id="563"/>
    <w:bookmarkStart w:name="u478a80eb" w:id="564"/>
    <w:p>
      <w:pPr>
        <w:spacing w:after="50" w:line="360" w:lineRule="auto" w:beforeLines="100"/>
        <w:ind w:left="0"/>
        <w:jc w:val="left"/>
      </w:pPr>
      <w:r>
        <w:rPr>
          <w:rFonts w:ascii="宋体" w:hAnsi="Times New Roman" w:eastAsia="宋体"/>
          <w:b w:val="false"/>
          <w:i w:val="false"/>
          <w:color w:val="000000"/>
          <w:sz w:val="22"/>
        </w:rPr>
        <w:t>2、整个值要带括号</w:t>
      </w:r>
    </w:p>
    <w:bookmarkEnd w:id="564"/>
    <w:bookmarkStart w:name="ued3bfdf8" w:id="565"/>
    <w:p>
      <w:pPr>
        <w:spacing w:after="50" w:line="360" w:lineRule="auto" w:beforeLines="100"/>
        <w:ind w:left="0"/>
        <w:jc w:val="left"/>
      </w:pPr>
      <w:r>
        <w:rPr>
          <w:rFonts w:ascii="宋体" w:hAnsi="Times New Roman" w:eastAsia="宋体"/>
          <w:b w:val="false"/>
          <w:i w:val="false"/>
          <w:color w:val="000000"/>
          <w:sz w:val="22"/>
        </w:rPr>
        <w:t>3、参数出现的每个地方都要有括号</w:t>
      </w:r>
    </w:p>
    <w:bookmarkEnd w:id="565"/>
    <w:bookmarkStart w:name="uf2611912" w:id="566"/>
    <w:p>
      <w:pPr>
        <w:spacing w:after="50" w:line="360" w:lineRule="auto" w:beforeLines="100"/>
        <w:ind w:left="0"/>
        <w:jc w:val="left"/>
      </w:pPr>
      <w:r>
        <w:rPr>
          <w:rFonts w:ascii="宋体" w:hAnsi="Times New Roman" w:eastAsia="宋体"/>
          <w:b w:val="false"/>
          <w:i w:val="false"/>
          <w:color w:val="000000"/>
          <w:sz w:val="22"/>
        </w:rPr>
        <w:t>举例（错误）：.c文件</w:t>
      </w:r>
    </w:p>
    <w:bookmarkEnd w:id="566"/>
    <w:bookmarkStart w:name="qlpUd" w:id="5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#define ci1(x) (x*57.29578)</w:t>
        <w:br/>
        <w:t>#define ci2(x) (x)*57.29578</w:t>
        <w:br/>
        <w:t>int main(int argv, const char* argr[])</w:t>
        <w:br/>
        <w:t>{</w:t>
        <w:br/>
        <w:t xml:space="preserve">    printf("%f\n",ci1(5+2));</w:t>
        <w:br/>
        <w:t xml:space="preserve">    printf("%f\n",180/ci2(1));</w:t>
        <w:br/>
        <w:t xml:space="preserve">    return 0;</w:t>
        <w:br/>
        <w:t>}</w:t>
        <w:br/>
      </w:r>
    </w:p>
    <w:bookmarkEnd w:id="567"/>
    <w:p>
      <w:pPr>
        <w:spacing w:after="50" w:line="360" w:lineRule="auto" w:beforeLines="100"/>
        <w:ind w:left="0"/>
        <w:jc w:val="left"/>
      </w:pPr>
      <w:r>
        <w:rPr>
          <w:rFonts w:ascii="宋体" w:hAnsi="Times New Roman" w:eastAsia="宋体"/>
          <w:b w:val="false"/>
          <w:i w:val="false"/>
          <w:color w:val="000000"/>
          <w:sz w:val="22"/>
        </w:rPr>
        <w:t xml:space="preserve">
   </w:t>
      </w:r>
    </w:p>
    <w:bookmarkStart w:name="ufbd675ab" w:id="568"/>
    <w:p>
      <w:pPr>
        <w:spacing w:after="50" w:line="360" w:lineRule="auto" w:beforeLines="100"/>
        <w:ind w:left="0"/>
        <w:jc w:val="left"/>
      </w:pPr>
      <w:r>
        <w:rPr>
          <w:rFonts w:ascii="宋体" w:hAnsi="Times New Roman" w:eastAsia="宋体"/>
          <w:b w:val="false"/>
          <w:i w:val="false"/>
          <w:color w:val="000000"/>
          <w:sz w:val="22"/>
        </w:rPr>
        <w:t>预编译.i文件：</w:t>
      </w:r>
    </w:p>
    <w:bookmarkEnd w:id="568"/>
    <w:bookmarkStart w:name="vF07w" w:id="5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 main(int argv, const char* argr[])</w:t>
        <w:br/>
        <w:t>{</w:t>
        <w:br/>
        <w:t xml:space="preserve">    printf("%f\n",(5+2*57.29578));</w:t>
        <w:br/>
        <w:t xml:space="preserve">    printf("%f\n",180/(1)*57.29578);</w:t>
        <w:br/>
        <w:t xml:space="preserve">    return 0;</w:t>
        <w:br/>
        <w:t>}</w:t>
        <w:br/>
      </w:r>
    </w:p>
    <w:bookmarkEnd w:id="569"/>
    <w:p>
      <w:pPr>
        <w:spacing w:after="50" w:line="360" w:lineRule="auto" w:beforeLines="100"/>
        <w:ind w:left="0"/>
        <w:jc w:val="left"/>
      </w:pPr>
      <w:r>
        <w:rPr>
          <w:rFonts w:ascii="宋体" w:hAnsi="Times New Roman" w:eastAsia="宋体"/>
          <w:b w:val="false"/>
          <w:i w:val="false"/>
          <w:color w:val="000000"/>
          <w:sz w:val="22"/>
        </w:rPr>
        <w:t xml:space="preserve">
   </w:t>
      </w:r>
    </w:p>
    <w:bookmarkStart w:name="uc2e8c91d" w:id="570"/>
    <w:p>
      <w:pPr>
        <w:spacing w:after="50" w:line="360" w:lineRule="auto" w:beforeLines="100"/>
        <w:ind w:left="0"/>
        <w:jc w:val="left"/>
      </w:pPr>
      <w:r>
        <w:rPr>
          <w:rFonts w:ascii="宋体" w:hAnsi="Times New Roman" w:eastAsia="宋体"/>
          <w:b w:val="false"/>
          <w:i w:val="false"/>
          <w:color w:val="000000"/>
          <w:sz w:val="22"/>
        </w:rPr>
        <w:t>可见括号不全预编译后有问题。</w:t>
      </w:r>
    </w:p>
    <w:bookmarkEnd w:id="570"/>
    <w:bookmarkStart w:name="u2f3af5f6" w:id="571"/>
    <w:p>
      <w:pPr>
        <w:spacing w:after="50" w:line="360" w:lineRule="auto" w:beforeLines="100"/>
        <w:ind w:left="0"/>
        <w:jc w:val="left"/>
      </w:pPr>
      <w:r>
        <w:rPr>
          <w:rFonts w:ascii="宋体" w:hAnsi="Times New Roman" w:eastAsia="宋体"/>
          <w:b w:val="false"/>
          <w:i w:val="false"/>
          <w:color w:val="000000"/>
          <w:sz w:val="22"/>
        </w:rPr>
        <w:t>宏没有类型检查，部分宏可以用incline来替代。</w:t>
      </w:r>
    </w:p>
    <w:bookmarkEnd w:id="571"/>
    <w:bookmarkStart w:name="PS9HF" w:id="572"/>
    <w:p>
      <w:pPr>
        <w:pStyle w:val="Heading2"/>
        <w:spacing w:after="50" w:line="360" w:lineRule="auto" w:beforeLines="100"/>
        <w:ind w:left="0"/>
        <w:jc w:val="left"/>
      </w:pPr>
      <w:r>
        <w:rPr>
          <w:rFonts w:ascii="宋体" w:hAnsi="Times New Roman" w:eastAsia="宋体"/>
        </w:rPr>
        <w:t>24、头文件</w:t>
      </w:r>
    </w:p>
    <w:bookmarkEnd w:id="572"/>
    <w:bookmarkStart w:name="u3441c565" w:id="573"/>
    <w:p>
      <w:pPr>
        <w:spacing w:after="50" w:line="360" w:lineRule="auto" w:beforeLines="100"/>
        <w:ind w:left="0"/>
        <w:jc w:val="left"/>
      </w:pPr>
      <w:r>
        <w:rPr>
          <w:rFonts w:ascii="宋体" w:hAnsi="Times New Roman" w:eastAsia="宋体"/>
          <w:b w:val="false"/>
          <w:i w:val="false"/>
          <w:color w:val="ff0000"/>
          <w:sz w:val="22"/>
        </w:rPr>
        <w:t>对于#inlcude有两种形式来指出要插入的文件：</w:t>
      </w:r>
    </w:p>
    <w:bookmarkEnd w:id="573"/>
    <w:bookmarkStart w:name="u227c497b" w:id="574"/>
    <w:p>
      <w:pPr>
        <w:spacing w:after="50" w:line="360" w:lineRule="auto" w:beforeLines="100"/>
        <w:ind w:left="0"/>
        <w:jc w:val="left"/>
      </w:pPr>
      <w:r>
        <w:rPr>
          <w:rFonts w:ascii="宋体" w:hAnsi="Times New Roman" w:eastAsia="宋体"/>
          <w:b w:val="false"/>
          <w:i w:val="false"/>
          <w:color w:val="000000"/>
          <w:sz w:val="22"/>
        </w:rPr>
        <w:t>1、“”要求编译器首先在当前目录（.c文件所在的目录）寻找这个文件，如果没有，到编译器指定的目录去找。</w:t>
      </w:r>
    </w:p>
    <w:bookmarkEnd w:id="574"/>
    <w:bookmarkStart w:name="u9f49dcb3" w:id="575"/>
    <w:p>
      <w:pPr>
        <w:spacing w:after="50" w:line="360" w:lineRule="auto" w:beforeLines="100"/>
        <w:ind w:left="0"/>
        <w:jc w:val="left"/>
      </w:pPr>
      <w:r>
        <w:rPr>
          <w:rFonts w:ascii="宋体" w:hAnsi="Times New Roman" w:eastAsia="宋体"/>
          <w:b w:val="false"/>
          <w:i w:val="false"/>
          <w:color w:val="000000"/>
          <w:sz w:val="22"/>
        </w:rPr>
        <w:t>2、&lt; &gt;让编译器只在指定的目录寻找。</w:t>
      </w:r>
    </w:p>
    <w:bookmarkEnd w:id="575"/>
    <w:bookmarkStart w:name="uddf6e8f6" w:id="576"/>
    <w:p>
      <w:pPr>
        <w:spacing w:after="50" w:line="360" w:lineRule="auto" w:beforeLines="100"/>
        <w:ind w:left="0"/>
        <w:jc w:val="left"/>
      </w:pPr>
      <w:r>
        <w:rPr>
          <w:rFonts w:ascii="宋体" w:hAnsi="Times New Roman" w:eastAsia="宋体"/>
          <w:b/>
          <w:i w:val="false"/>
          <w:color w:val="000000"/>
          <w:sz w:val="22"/>
        </w:rPr>
        <w:t>误区：</w:t>
      </w:r>
    </w:p>
    <w:bookmarkEnd w:id="576"/>
    <w:bookmarkStart w:name="ued7ae25b" w:id="577"/>
    <w:p>
      <w:pPr>
        <w:spacing w:after="50" w:line="360" w:lineRule="auto" w:beforeLines="100"/>
        <w:ind w:left="0"/>
        <w:jc w:val="left"/>
      </w:pPr>
      <w:r>
        <w:rPr>
          <w:rFonts w:ascii="宋体" w:hAnsi="Times New Roman" w:eastAsia="宋体"/>
          <w:b w:val="false"/>
          <w:i w:val="false"/>
          <w:color w:val="000000"/>
          <w:sz w:val="22"/>
        </w:rPr>
        <w:t>#include不是引入库函数的，只是把函数原封不动的，放在前面，其原理和函数声明一样。如：stdio.h里面只有printf函数的原型，其具体代码在别的地方。现在的c语言编译器默认会引入所有的标准库。写#include只是为了让编译器知道所写的函数的正确类型。</w:t>
      </w:r>
    </w:p>
    <w:bookmarkEnd w:id="577"/>
    <w:bookmarkStart w:name="u7b872dfe" w:id="578"/>
    <w:p>
      <w:pPr>
        <w:spacing w:after="50" w:line="360" w:lineRule="auto" w:beforeLines="100"/>
        <w:ind w:left="0"/>
        <w:jc w:val="left"/>
      </w:pPr>
      <w:r>
        <w:rPr>
          <w:rFonts w:ascii="宋体" w:hAnsi="Times New Roman" w:eastAsia="宋体"/>
          <w:b w:val="false"/>
          <w:i w:val="false"/>
          <w:color w:val="000000"/>
          <w:sz w:val="22"/>
        </w:rPr>
        <w:t>写入库函数：</w:t>
      </w:r>
    </w:p>
    <w:bookmarkEnd w:id="578"/>
    <w:bookmarkStart w:name="Lzo5R" w:id="5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int main(int argv,const char* arge[])</w:t>
        <w:br/>
        <w:t>{</w:t>
        <w:br/>
        <w:t xml:space="preserve">    int a = 5;</w:t>
        <w:br/>
        <w:t xml:space="preserve">    int b = 6;</w:t>
        <w:br/>
        <w:t xml:space="preserve">    printf("%f\n",max(a,b));</w:t>
        <w:br/>
        <w:t xml:space="preserve">    return 0;</w:t>
        <w:br/>
        <w:t>}</w:t>
        <w:br/>
      </w:r>
    </w:p>
    <w:bookmarkEnd w:id="579"/>
    <w:p>
      <w:pPr>
        <w:spacing w:after="50" w:line="360" w:lineRule="auto" w:beforeLines="100"/>
        <w:ind w:left="0"/>
        <w:jc w:val="left"/>
      </w:pPr>
      <w:r>
        <w:rPr>
          <w:rFonts w:ascii="宋体" w:hAnsi="Times New Roman" w:eastAsia="宋体"/>
          <w:b w:val="false"/>
          <w:i w:val="false"/>
          <w:color w:val="000000"/>
          <w:sz w:val="22"/>
        </w:rPr>
        <w:t xml:space="preserve">
   </w:t>
      </w:r>
    </w:p>
    <w:bookmarkStart w:name="u38752fbb" w:id="580"/>
    <w:p>
      <w:pPr>
        <w:spacing w:after="50" w:line="360" w:lineRule="auto" w:beforeLines="100"/>
        <w:ind w:left="0"/>
        <w:jc w:val="left"/>
      </w:pPr>
      <w:r>
        <w:rPr>
          <w:rFonts w:ascii="宋体" w:hAnsi="Times New Roman" w:eastAsia="宋体"/>
          <w:b w:val="false"/>
          <w:i w:val="false"/>
          <w:color w:val="000000"/>
          <w:sz w:val="22"/>
        </w:rPr>
        <w:t>写入的库函数实际：</w:t>
      </w:r>
    </w:p>
    <w:bookmarkEnd w:id="580"/>
    <w:bookmarkStart w:name="u4b7fd23b" w:id="581"/>
    <w:bookmarkEnd w:id="581"/>
    <w:bookmarkStart w:name="Ojh2f" w:id="5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3 "main.h"</w:t>
        <w:br/>
        <w:t>double max(double a,double b);</w:t>
        <w:br/>
        <w:t># 3 "main.c" 2</w:t>
        <w:br/>
        <w:t>int main(int argv,const char* arge[])</w:t>
        <w:br/>
        <w:t>{</w:t>
        <w:br/>
        <w:t xml:space="preserve">    int a = 5;</w:t>
        <w:br/>
        <w:t xml:space="preserve">    int b = 6;</w:t>
        <w:br/>
        <w:t xml:space="preserve">    printf("%f\n",max(a,b));</w:t>
        <w:br/>
        <w:t xml:space="preserve">    return 0;</w:t>
        <w:br/>
        <w:t>}</w:t>
        <w:br/>
      </w:r>
    </w:p>
    <w:bookmarkEnd w:id="582"/>
    <w:p>
      <w:pPr>
        <w:spacing w:after="50" w:line="360" w:lineRule="auto" w:beforeLines="100"/>
        <w:ind w:left="0"/>
        <w:jc w:val="left"/>
      </w:pPr>
      <w:r>
        <w:rPr>
          <w:rFonts w:ascii="宋体" w:hAnsi="Times New Roman" w:eastAsia="宋体"/>
          <w:b w:val="false"/>
          <w:i w:val="false"/>
          <w:color w:val="000000"/>
          <w:sz w:val="22"/>
        </w:rPr>
        <w:t xml:space="preserve">
   </w:t>
      </w:r>
    </w:p>
    <w:bookmarkStart w:name="uf6b4a9ec" w:id="583"/>
    <w:p>
      <w:pPr>
        <w:spacing w:after="50" w:line="360" w:lineRule="auto" w:beforeLines="100"/>
        <w:ind w:left="0"/>
        <w:jc w:val="left"/>
      </w:pPr>
      <w:r>
        <w:rPr>
          <w:rFonts w:ascii="宋体" w:hAnsi="Times New Roman" w:eastAsia="宋体"/>
          <w:b/>
          <w:i w:val="false"/>
          <w:color w:val="000000"/>
          <w:sz w:val="22"/>
        </w:rPr>
        <w:t>头文件：</w:t>
      </w:r>
    </w:p>
    <w:bookmarkEnd w:id="583"/>
    <w:bookmarkStart w:name="u234483a4" w:id="584"/>
    <w:p>
      <w:pPr>
        <w:spacing w:after="50" w:line="360" w:lineRule="auto" w:beforeLines="100"/>
        <w:ind w:left="0"/>
        <w:jc w:val="left"/>
      </w:pPr>
      <w:r>
        <w:rPr>
          <w:rFonts w:ascii="宋体" w:hAnsi="Times New Roman" w:eastAsia="宋体"/>
          <w:b w:val="false"/>
          <w:i w:val="false"/>
          <w:color w:val="000000"/>
          <w:sz w:val="22"/>
        </w:rPr>
        <w:t>1、在使用和定义这个函数的地方都应该#include这个头文件。</w:t>
      </w:r>
    </w:p>
    <w:bookmarkEnd w:id="584"/>
    <w:bookmarkStart w:name="u055975eb" w:id="585"/>
    <w:p>
      <w:pPr>
        <w:spacing w:after="50" w:line="360" w:lineRule="auto" w:beforeLines="100"/>
        <w:ind w:left="0"/>
        <w:jc w:val="left"/>
      </w:pPr>
      <w:r>
        <w:rPr>
          <w:rFonts w:ascii="宋体" w:hAnsi="Times New Roman" w:eastAsia="宋体"/>
          <w:b w:val="false"/>
          <w:i w:val="false"/>
          <w:color w:val="000000"/>
          <w:sz w:val="22"/>
        </w:rPr>
        <w:t>2、一般的做法就是任何.c文件都有对应的同名的.h，把所有的对外公开的函数的原型和全局变量的声明都放进去。</w:t>
      </w:r>
    </w:p>
    <w:bookmarkEnd w:id="585"/>
    <w:bookmarkStart w:name="u856d7cc4" w:id="586"/>
    <w:p>
      <w:pPr>
        <w:spacing w:after="50" w:line="360" w:lineRule="auto" w:beforeLines="100"/>
        <w:ind w:left="0"/>
        <w:jc w:val="left"/>
      </w:pPr>
      <w:r>
        <w:rPr>
          <w:rFonts w:ascii="宋体" w:hAnsi="Times New Roman" w:eastAsia="宋体"/>
          <w:b/>
          <w:i w:val="false"/>
          <w:color w:val="000000"/>
          <w:sz w:val="22"/>
        </w:rPr>
        <w:t>不对外公开的函数：</w:t>
      </w:r>
    </w:p>
    <w:bookmarkEnd w:id="586"/>
    <w:bookmarkStart w:name="u9cb0d098" w:id="587"/>
    <w:p>
      <w:pPr>
        <w:spacing w:after="50" w:line="360" w:lineRule="auto" w:beforeLines="100"/>
        <w:ind w:left="0"/>
        <w:jc w:val="left"/>
      </w:pPr>
      <w:r>
        <w:rPr>
          <w:rFonts w:ascii="宋体" w:hAnsi="Times New Roman" w:eastAsia="宋体"/>
          <w:b w:val="false"/>
          <w:i w:val="false"/>
          <w:color w:val="000000"/>
          <w:sz w:val="22"/>
        </w:rPr>
        <w:t>1、在函数前面加上static就是的它成为只能在躲在的编译单元中被使用的函数。</w:t>
      </w:r>
    </w:p>
    <w:bookmarkEnd w:id="587"/>
    <w:bookmarkStart w:name="ub3916f3d" w:id="588"/>
    <w:p>
      <w:pPr>
        <w:spacing w:after="50" w:line="360" w:lineRule="auto" w:beforeLines="100"/>
        <w:ind w:left="0"/>
        <w:jc w:val="left"/>
      </w:pPr>
      <w:r>
        <w:rPr>
          <w:rFonts w:ascii="宋体" w:hAnsi="Times New Roman" w:eastAsia="宋体"/>
          <w:b w:val="false"/>
          <w:i w:val="false"/>
          <w:color w:val="000000"/>
          <w:sz w:val="22"/>
        </w:rPr>
        <w:t>2、在</w:t>
      </w:r>
      <w:r>
        <w:rPr>
          <w:rFonts w:ascii="宋体" w:hAnsi="Times New Roman" w:eastAsia="宋体"/>
          <w:b w:val="false"/>
          <w:i w:val="false"/>
          <w:color w:val="ff0000"/>
          <w:sz w:val="22"/>
        </w:rPr>
        <w:t>全局变量</w:t>
      </w:r>
      <w:r>
        <w:rPr>
          <w:rFonts w:ascii="宋体" w:hAnsi="Times New Roman" w:eastAsia="宋体"/>
          <w:b w:val="false"/>
          <w:i w:val="false"/>
          <w:color w:val="000000"/>
          <w:sz w:val="22"/>
        </w:rPr>
        <w:t>前面加上static就是使得它成为只能在所在的编译单元中被使用的全局变量</w:t>
      </w:r>
    </w:p>
    <w:bookmarkEnd w:id="588"/>
    <w:bookmarkStart w:name="fainW" w:id="589"/>
    <w:p>
      <w:pPr>
        <w:pStyle w:val="Heading2"/>
        <w:spacing w:after="50" w:line="360" w:lineRule="auto" w:beforeLines="100"/>
        <w:ind w:left="0"/>
        <w:jc w:val="left"/>
      </w:pPr>
      <w:r>
        <w:rPr>
          <w:rFonts w:ascii="宋体" w:hAnsi="Times New Roman" w:eastAsia="宋体"/>
        </w:rPr>
        <w:t>25、声明</w:t>
      </w:r>
    </w:p>
    <w:bookmarkEnd w:id="589"/>
    <w:bookmarkStart w:name="u92cdf0eb" w:id="590"/>
    <w:p>
      <w:pPr>
        <w:spacing w:after="50" w:line="360" w:lineRule="auto" w:beforeLines="100"/>
        <w:ind w:left="0"/>
        <w:jc w:val="left"/>
      </w:pPr>
      <w:r>
        <w:rPr>
          <w:rFonts w:ascii="宋体" w:hAnsi="Times New Roman" w:eastAsia="宋体"/>
          <w:b w:val="false"/>
          <w:i w:val="false"/>
          <w:color w:val="000000"/>
          <w:sz w:val="22"/>
        </w:rPr>
        <w:t>1、全局变量声明：</w:t>
      </w:r>
    </w:p>
    <w:bookmarkEnd w:id="590"/>
    <w:bookmarkStart w:name="u23c90601" w:id="591"/>
    <w:p>
      <w:pPr>
        <w:spacing w:after="50" w:line="360" w:lineRule="auto" w:beforeLines="100"/>
        <w:ind w:left="0"/>
        <w:jc w:val="left"/>
      </w:pPr>
      <w:r>
        <w:rPr>
          <w:rFonts w:ascii="宋体" w:hAnsi="Times New Roman" w:eastAsia="宋体"/>
          <w:b w:val="false"/>
          <w:i w:val="false"/>
          <w:color w:val="000000"/>
          <w:sz w:val="22"/>
        </w:rPr>
        <w:t>先是在库函数中声明一个外部变量：extern int gall;</w:t>
      </w:r>
    </w:p>
    <w:bookmarkEnd w:id="591"/>
    <w:bookmarkStart w:name="u59d235f0" w:id="592"/>
    <w:p>
      <w:pPr>
        <w:spacing w:after="50" w:line="360" w:lineRule="auto" w:beforeLines="100"/>
        <w:ind w:left="0"/>
        <w:jc w:val="left"/>
      </w:pPr>
      <w:r>
        <w:rPr>
          <w:rFonts w:ascii="宋体" w:hAnsi="Times New Roman" w:eastAsia="宋体"/>
          <w:b w:val="false"/>
          <w:i w:val="false"/>
          <w:color w:val="000000"/>
          <w:sz w:val="22"/>
        </w:rPr>
        <w:t>main.h</w:t>
      </w:r>
    </w:p>
    <w:bookmarkEnd w:id="592"/>
    <w:bookmarkStart w:name="xtt8C" w:id="5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extern int gall;</w:t>
        <w:br/>
        <w:t>double max(double a,double b);</w:t>
        <w:br/>
        <w:t>#endif</w:t>
        <w:br/>
      </w:r>
    </w:p>
    <w:bookmarkEnd w:id="593"/>
    <w:p>
      <w:pPr>
        <w:spacing w:after="50" w:line="360" w:lineRule="auto" w:beforeLines="100"/>
        <w:ind w:left="0"/>
        <w:jc w:val="left"/>
      </w:pPr>
      <w:r>
        <w:rPr>
          <w:rFonts w:ascii="宋体" w:hAnsi="Times New Roman" w:eastAsia="宋体"/>
          <w:b w:val="false"/>
          <w:i w:val="false"/>
          <w:color w:val="000000"/>
          <w:sz w:val="22"/>
        </w:rPr>
        <w:t xml:space="preserve">
   </w:t>
      </w:r>
    </w:p>
    <w:bookmarkStart w:name="u0e02e08c" w:id="594"/>
    <w:p>
      <w:pPr>
        <w:spacing w:after="50" w:line="360" w:lineRule="auto" w:beforeLines="100"/>
        <w:ind w:left="0"/>
        <w:jc w:val="left"/>
      </w:pPr>
      <w:r>
        <w:rPr>
          <w:rFonts w:ascii="宋体" w:hAnsi="Times New Roman" w:eastAsia="宋体"/>
          <w:b w:val="false"/>
          <w:i w:val="false"/>
          <w:color w:val="000000"/>
          <w:sz w:val="22"/>
        </w:rPr>
        <w:t>然后在一个.c文件中对于这个变量进行定义。</w:t>
      </w:r>
    </w:p>
    <w:bookmarkEnd w:id="594"/>
    <w:bookmarkStart w:name="u09aef1a3" w:id="595"/>
    <w:p>
      <w:pPr>
        <w:spacing w:after="50" w:line="360" w:lineRule="auto" w:beforeLines="100"/>
        <w:ind w:left="0"/>
        <w:jc w:val="left"/>
      </w:pPr>
      <w:r>
        <w:rPr>
          <w:rFonts w:ascii="宋体" w:hAnsi="Times New Roman" w:eastAsia="宋体"/>
          <w:b w:val="false"/>
          <w:i w:val="false"/>
          <w:color w:val="000000"/>
          <w:sz w:val="22"/>
        </w:rPr>
        <w:t>max.c</w:t>
      </w:r>
    </w:p>
    <w:bookmarkEnd w:id="595"/>
    <w:bookmarkStart w:name="zqAYX" w:id="5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&lt;math.h&gt;</w:t>
        <w:br/>
        <w:t>#include "main.h"</w:t>
        <w:br/>
        <w:t>int gall = 12;</w:t>
        <w:br/>
        <w:t>double max(double a,double b)</w:t>
        <w:br/>
        <w:t>{</w:t>
        <w:br/>
        <w:t xml:space="preserve">    return a+b;</w:t>
        <w:br/>
        <w:t>}</w:t>
        <w:br/>
      </w:r>
    </w:p>
    <w:bookmarkEnd w:id="596"/>
    <w:p>
      <w:pPr>
        <w:spacing w:after="50" w:line="360" w:lineRule="auto" w:beforeLines="100"/>
        <w:ind w:left="0"/>
        <w:jc w:val="left"/>
      </w:pPr>
      <w:r>
        <w:rPr>
          <w:rFonts w:ascii="宋体" w:hAnsi="Times New Roman" w:eastAsia="宋体"/>
          <w:b w:val="false"/>
          <w:i w:val="false"/>
          <w:color w:val="000000"/>
          <w:sz w:val="22"/>
        </w:rPr>
        <w:t xml:space="preserve">
   </w:t>
      </w:r>
    </w:p>
    <w:bookmarkStart w:name="u1509b496" w:id="597"/>
    <w:p>
      <w:pPr>
        <w:spacing w:after="50" w:line="360" w:lineRule="auto" w:beforeLines="100"/>
        <w:ind w:left="0"/>
        <w:jc w:val="left"/>
      </w:pPr>
      <w:r>
        <w:rPr>
          <w:rFonts w:ascii="宋体" w:hAnsi="Times New Roman" w:eastAsia="宋体"/>
          <w:b w:val="false"/>
          <w:i w:val="false"/>
          <w:color w:val="000000"/>
          <w:sz w:val="22"/>
        </w:rPr>
        <w:t>main.c</w:t>
      </w:r>
    </w:p>
    <w:bookmarkEnd w:id="597"/>
    <w:bookmarkStart w:name="CceeO" w:id="5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int main(int argv,const char* arge[])</w:t>
        <w:br/>
        <w:t>{</w:t>
        <w:br/>
        <w:t xml:space="preserve">    int a = 5;</w:t>
        <w:br/>
        <w:t xml:space="preserve">    int b = 6;</w:t>
        <w:br/>
        <w:t xml:space="preserve">    printf("%f\n",max(a,gall));</w:t>
        <w:br/>
        <w:t xml:space="preserve">    return 0;</w:t>
        <w:br/>
        <w:t>}</w:t>
        <w:br/>
      </w:r>
    </w:p>
    <w:bookmarkEnd w:id="598"/>
    <w:p>
      <w:pPr>
        <w:spacing w:after="50" w:line="360" w:lineRule="auto" w:beforeLines="100"/>
        <w:ind w:left="0"/>
        <w:jc w:val="left"/>
      </w:pPr>
      <w:r>
        <w:rPr>
          <w:rFonts w:ascii="宋体" w:hAnsi="Times New Roman" w:eastAsia="宋体"/>
          <w:b w:val="false"/>
          <w:i w:val="false"/>
          <w:color w:val="000000"/>
          <w:sz w:val="22"/>
        </w:rPr>
        <w:t xml:space="preserve">
   </w:t>
      </w:r>
    </w:p>
    <w:bookmarkStart w:name="ubabeb74a" w:id="599"/>
    <w:p>
      <w:pPr>
        <w:spacing w:after="50" w:line="360" w:lineRule="auto" w:beforeLines="100"/>
        <w:ind w:left="0"/>
        <w:jc w:val="left"/>
      </w:pPr>
      <w:r>
        <w:rPr>
          <w:rFonts w:ascii="宋体" w:hAnsi="Times New Roman" w:eastAsia="宋体"/>
          <w:b w:val="false"/>
          <w:i w:val="false"/>
          <w:color w:val="ff0000"/>
          <w:sz w:val="22"/>
        </w:rPr>
        <w:t>声明是不产生代码的，定义才会产生代码（只有函数和全局变量会产生代码）。</w:t>
      </w:r>
    </w:p>
    <w:bookmarkEnd w:id="599"/>
    <w:bookmarkStart w:name="u984096bf" w:id="600"/>
    <w:p>
      <w:pPr>
        <w:spacing w:after="50" w:line="360" w:lineRule="auto" w:beforeLines="100"/>
        <w:ind w:left="0"/>
        <w:jc w:val="left"/>
      </w:pPr>
      <w:r>
        <w:rPr>
          <w:rFonts w:ascii="宋体" w:hAnsi="Times New Roman" w:eastAsia="宋体"/>
          <w:b w:val="false"/>
          <w:i w:val="false"/>
          <w:color w:val="000000"/>
          <w:sz w:val="22"/>
        </w:rPr>
        <w:t>2、只有声明可以被放在头文件中：是规则不是法律，如果头文件里放了定义，就会出现多重定义。</w:t>
      </w:r>
    </w:p>
    <w:bookmarkEnd w:id="600"/>
    <w:bookmarkStart w:name="u48a24844" w:id="601"/>
    <w:p>
      <w:pPr>
        <w:spacing w:after="50" w:line="360" w:lineRule="auto" w:beforeLines="100"/>
        <w:ind w:left="0"/>
        <w:jc w:val="left"/>
      </w:pPr>
      <w:r>
        <w:rPr>
          <w:rFonts w:ascii="宋体" w:hAnsi="Times New Roman" w:eastAsia="宋体"/>
          <w:b w:val="false"/>
          <w:i w:val="false"/>
          <w:color w:val="000000"/>
          <w:sz w:val="22"/>
        </w:rPr>
        <w:t>标准头文件结构（为了防止多重定义结构）</w:t>
      </w:r>
    </w:p>
    <w:bookmarkEnd w:id="601"/>
    <w:bookmarkStart w:name="rY5Q4" w:id="6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MAIN_H</w:t>
        <w:br/>
        <w:t>#define MAIN_H</w:t>
        <w:br/>
        <w:t xml:space="preserve">  </w:t>
        <w:br/>
        <w:t>#endif</w:t>
        <w:br/>
      </w:r>
    </w:p>
    <w:bookmarkEnd w:id="602"/>
    <w:p>
      <w:pPr>
        <w:spacing w:after="50" w:line="360" w:lineRule="auto" w:beforeLines="100"/>
        <w:ind w:left="0"/>
        <w:jc w:val="left"/>
      </w:pPr>
      <w:r>
        <w:rPr>
          <w:rFonts w:ascii="宋体" w:hAnsi="Times New Roman" w:eastAsia="宋体"/>
          <w:b w:val="false"/>
          <w:i w:val="false"/>
          <w:color w:val="000000"/>
          <w:sz w:val="22"/>
        </w:rPr>
        <w:t xml:space="preserve">
   </w:t>
      </w:r>
    </w:p>
    <w:bookmarkStart w:name="ua1df5dab" w:id="603"/>
    <w:p>
      <w:pPr>
        <w:spacing w:after="50" w:line="360" w:lineRule="auto" w:beforeLines="100"/>
        <w:ind w:left="0"/>
        <w:jc w:val="left"/>
      </w:pPr>
      <w:r>
        <w:rPr>
          <w:rFonts w:ascii="宋体" w:hAnsi="Times New Roman" w:eastAsia="宋体"/>
          <w:b w:val="false"/>
          <w:i w:val="false"/>
          <w:color w:val="000000"/>
          <w:sz w:val="22"/>
        </w:rPr>
        <w:t>运用条件编译和宏，保证这个头文件在一个编译单元中只会被#include一次，防止多个头文件中对同一个变量进行声明。</w:t>
      </w:r>
    </w:p>
    <w:bookmarkEnd w:id="603"/>
    <w:bookmarkStart w:name="Z3ggK" w:id="604"/>
    <w:p>
      <w:pPr>
        <w:pStyle w:val="Heading2"/>
        <w:spacing w:after="50" w:line="360" w:lineRule="auto" w:beforeLines="100"/>
        <w:ind w:left="0"/>
        <w:jc w:val="left"/>
      </w:pPr>
      <w:r>
        <w:rPr>
          <w:rFonts w:ascii="宋体" w:hAnsi="Times New Roman" w:eastAsia="宋体"/>
        </w:rPr>
        <w:t>26、输入输出</w:t>
      </w:r>
    </w:p>
    <w:bookmarkEnd w:id="604"/>
    <w:bookmarkStart w:name="nVzeQ" w:id="605"/>
    <w:p>
      <w:pPr>
        <w:pStyle w:val="Heading3"/>
        <w:spacing w:after="50" w:line="360" w:lineRule="auto" w:beforeLines="100"/>
        <w:ind w:left="0"/>
        <w:jc w:val="left"/>
      </w:pPr>
      <w:r>
        <w:rPr>
          <w:rFonts w:ascii="宋体" w:hAnsi="Times New Roman" w:eastAsia="宋体"/>
        </w:rPr>
        <w:t>1.1、printf函数</w:t>
      </w:r>
    </w:p>
    <w:bookmarkEnd w:id="605"/>
    <w:bookmarkStart w:name="ue40205bd" w:id="606"/>
    <w:p>
      <w:pPr>
        <w:spacing w:after="50" w:line="360" w:lineRule="auto" w:beforeLines="100"/>
        <w:ind w:left="0"/>
        <w:jc w:val="left"/>
      </w:pPr>
      <w:r>
        <w:rPr>
          <w:rFonts w:ascii="宋体" w:hAnsi="Times New Roman" w:eastAsia="宋体"/>
          <w:b w:val="false"/>
          <w:i w:val="false"/>
          <w:color w:val="000000"/>
          <w:sz w:val="22"/>
        </w:rPr>
        <w:t>%[flag][width][.prec][hIL]type</w:t>
      </w:r>
    </w:p>
    <w:bookmarkEnd w:id="606"/>
    <w:p>
      <w:pPr>
        <w:spacing w:after="50" w:line="360" w:lineRule="auto" w:beforeLines="100"/>
        <w:ind w:left="0"/>
        <w:jc w:val="left"/>
      </w:pPr>
      <w:r>
        <w:rPr>
          <w:rFonts w:ascii="宋体" w:hAnsi="Times New Roman" w:eastAsia="宋体"/>
          <w:b w:val="false"/>
          <w:i w:val="false"/>
          <w:color w:val="000000"/>
          <w:sz w:val="22"/>
        </w:rPr>
        <w:t xml:space="preserve">
    </w:t>
      </w:r>
    </w:p>
    <w:bookmarkStart w:name="KguT0" w:id="60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41"/>
        <w:gridCol w:w="6793"/>
      </w:tblGrid>
      <w:tr>
        <w:trPr>
          <w:trHeight w:val="495" w:hRule="atLeast"/>
        </w:trPr>
        <w:tc>
          <w:tcPr>
            <w:tcW w:w="684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f7ca46c" w:id="608"/>
          <w:p>
            <w:pPr>
              <w:spacing w:after="50" w:line="360" w:lineRule="auto" w:beforeLines="100"/>
              <w:ind w:left="0"/>
              <w:jc w:val="center"/>
            </w:pPr>
            <w:r>
              <w:rPr>
                <w:rFonts w:ascii="宋体" w:hAnsi="Times New Roman" w:eastAsia="宋体"/>
                <w:b w:val="false"/>
                <w:i w:val="false"/>
                <w:color w:val="000000"/>
                <w:sz w:val="22"/>
              </w:rPr>
              <w:t>Flag</w:t>
            </w:r>
          </w:p>
          <w:bookmarkEnd w:id="608"/>
        </w:tc>
        <w:tc>
          <w:tcPr>
            <w:tcW w:w="67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2dd9284" w:id="609"/>
          <w:p>
            <w:pPr>
              <w:spacing w:after="50" w:line="360" w:lineRule="auto" w:beforeLines="100"/>
              <w:ind w:left="0"/>
              <w:jc w:val="center"/>
            </w:pPr>
            <w:r>
              <w:rPr>
                <w:rFonts w:ascii="宋体" w:hAnsi="Times New Roman" w:eastAsia="宋体"/>
                <w:b w:val="false"/>
                <w:i w:val="false"/>
                <w:color w:val="000000"/>
                <w:sz w:val="22"/>
              </w:rPr>
              <w:t>含义</w:t>
            </w:r>
          </w:p>
          <w:bookmarkEnd w:id="609"/>
        </w:tc>
      </w:tr>
      <w:tr>
        <w:trPr>
          <w:trHeight w:val="495" w:hRule="atLeast"/>
        </w:trPr>
        <w:tc>
          <w:tcPr>
            <w:tcW w:w="684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677c8b2" w:id="610"/>
          <w:p>
            <w:pPr>
              <w:spacing w:after="50" w:line="360" w:lineRule="auto" w:beforeLines="100"/>
              <w:ind w:left="0"/>
              <w:jc w:val="center"/>
            </w:pPr>
            <w:r>
              <w:rPr>
                <w:rFonts w:ascii="宋体" w:hAnsi="Times New Roman" w:eastAsia="宋体"/>
                <w:b w:val="false"/>
                <w:i w:val="false"/>
                <w:color w:val="000000"/>
                <w:sz w:val="22"/>
              </w:rPr>
              <w:t>-</w:t>
            </w:r>
          </w:p>
          <w:bookmarkEnd w:id="610"/>
        </w:tc>
        <w:tc>
          <w:tcPr>
            <w:tcW w:w="67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40c5312" w:id="611"/>
          <w:p>
            <w:pPr>
              <w:spacing w:after="50" w:line="360" w:lineRule="auto" w:beforeLines="100"/>
              <w:ind w:left="0"/>
              <w:jc w:val="center"/>
            </w:pPr>
            <w:r>
              <w:rPr>
                <w:rFonts w:ascii="宋体" w:hAnsi="Times New Roman" w:eastAsia="宋体"/>
                <w:b w:val="false"/>
                <w:i w:val="false"/>
                <w:color w:val="000000"/>
                <w:sz w:val="22"/>
              </w:rPr>
              <w:t>左对齐</w:t>
            </w:r>
          </w:p>
          <w:bookmarkEnd w:id="611"/>
        </w:tc>
      </w:tr>
      <w:tr>
        <w:trPr>
          <w:trHeight w:val="495" w:hRule="atLeast"/>
        </w:trPr>
        <w:tc>
          <w:tcPr>
            <w:tcW w:w="684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79dd41" w:id="612"/>
          <w:p>
            <w:pPr>
              <w:spacing w:after="50" w:line="360" w:lineRule="auto" w:beforeLines="100"/>
              <w:ind w:left="0"/>
              <w:jc w:val="center"/>
            </w:pPr>
            <w:r>
              <w:rPr>
                <w:rFonts w:ascii="宋体" w:hAnsi="Times New Roman" w:eastAsia="宋体"/>
                <w:b w:val="false"/>
                <w:i w:val="false"/>
                <w:color w:val="000000"/>
                <w:sz w:val="22"/>
              </w:rPr>
              <w:t>+</w:t>
            </w:r>
          </w:p>
          <w:bookmarkEnd w:id="612"/>
        </w:tc>
        <w:tc>
          <w:tcPr>
            <w:tcW w:w="67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adb5f33" w:id="613"/>
          <w:p>
            <w:pPr>
              <w:spacing w:after="50" w:line="360" w:lineRule="auto" w:beforeLines="100"/>
              <w:ind w:left="0"/>
              <w:jc w:val="center"/>
            </w:pPr>
            <w:r>
              <w:rPr>
                <w:rFonts w:ascii="宋体" w:hAnsi="Times New Roman" w:eastAsia="宋体"/>
                <w:b w:val="false"/>
                <w:i w:val="false"/>
                <w:color w:val="000000"/>
                <w:sz w:val="22"/>
              </w:rPr>
              <w:t>在前面放+或-</w:t>
            </w:r>
          </w:p>
          <w:bookmarkEnd w:id="613"/>
        </w:tc>
      </w:tr>
      <w:tr>
        <w:trPr>
          <w:trHeight w:val="495" w:hRule="atLeast"/>
        </w:trPr>
        <w:tc>
          <w:tcPr>
            <w:tcW w:w="684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eb7d9a" w:id="614"/>
          <w:p>
            <w:pPr>
              <w:spacing w:after="50" w:line="360" w:lineRule="auto" w:beforeLines="100"/>
              <w:ind w:left="0"/>
              <w:jc w:val="center"/>
            </w:pPr>
            <w:r>
              <w:rPr>
                <w:rFonts w:ascii="宋体" w:hAnsi="Times New Roman" w:eastAsia="宋体"/>
                <w:b w:val="false"/>
                <w:i w:val="false"/>
                <w:color w:val="000000"/>
                <w:sz w:val="22"/>
              </w:rPr>
              <w:t>（space）</w:t>
            </w:r>
          </w:p>
          <w:bookmarkEnd w:id="614"/>
        </w:tc>
        <w:tc>
          <w:tcPr>
            <w:tcW w:w="67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d03425" w:id="615"/>
          <w:p>
            <w:pPr>
              <w:spacing w:after="50" w:line="360" w:lineRule="auto" w:beforeLines="100"/>
              <w:ind w:left="0"/>
              <w:jc w:val="center"/>
            </w:pPr>
            <w:r>
              <w:rPr>
                <w:rFonts w:ascii="宋体" w:hAnsi="Times New Roman" w:eastAsia="宋体"/>
                <w:b w:val="false"/>
                <w:i w:val="false"/>
                <w:color w:val="000000"/>
                <w:sz w:val="22"/>
              </w:rPr>
              <w:t>正数留空</w:t>
            </w:r>
          </w:p>
          <w:bookmarkEnd w:id="615"/>
        </w:tc>
      </w:tr>
      <w:tr>
        <w:trPr>
          <w:trHeight w:val="495" w:hRule="atLeast"/>
        </w:trPr>
        <w:tc>
          <w:tcPr>
            <w:tcW w:w="684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bc2257" w:id="616"/>
          <w:p>
            <w:pPr>
              <w:spacing w:after="50" w:line="360" w:lineRule="auto" w:beforeLines="100"/>
              <w:ind w:left="0"/>
              <w:jc w:val="center"/>
            </w:pPr>
            <w:r>
              <w:rPr>
                <w:rFonts w:ascii="宋体" w:hAnsi="Times New Roman" w:eastAsia="宋体"/>
                <w:b w:val="false"/>
                <w:i w:val="false"/>
                <w:color w:val="000000"/>
                <w:sz w:val="22"/>
              </w:rPr>
              <w:t>0</w:t>
            </w:r>
          </w:p>
          <w:bookmarkEnd w:id="616"/>
        </w:tc>
        <w:tc>
          <w:tcPr>
            <w:tcW w:w="679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c76ff2" w:id="617"/>
          <w:p>
            <w:pPr>
              <w:spacing w:after="50" w:line="360" w:lineRule="auto" w:beforeLines="100"/>
              <w:ind w:left="0"/>
              <w:jc w:val="center"/>
            </w:pPr>
            <w:r>
              <w:rPr>
                <w:rFonts w:ascii="宋体" w:hAnsi="Times New Roman" w:eastAsia="宋体"/>
                <w:b w:val="false"/>
                <w:i w:val="false"/>
                <w:color w:val="000000"/>
                <w:sz w:val="22"/>
              </w:rPr>
              <w:t>0填充</w:t>
            </w:r>
          </w:p>
          <w:bookmarkEnd w:id="617"/>
        </w:tc>
      </w:tr>
    </w:tbl>
    <w:bookmarkEnd w:id="607"/>
    <w:bookmarkStart w:name="u697b2605" w:id="618"/>
    <w:bookmarkEnd w:id="618"/>
    <w:bookmarkStart w:name="dAizC" w:id="6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argv,const char* arge[])</w:t>
        <w:br/>
        <w:t>{</w:t>
        <w:br/>
        <w:t xml:space="preserve">    printf("%9d\n",123);</w:t>
        <w:br/>
        <w:t xml:space="preserve">    printf("%-9d\n",123);</w:t>
        <w:br/>
        <w:t xml:space="preserve">    printf("%+9d\n",123);</w:t>
        <w:br/>
        <w:t xml:space="preserve">    printf("% d\n",123);</w:t>
        <w:br/>
        <w:t xml:space="preserve">    printf("%09d\n",123);</w:t>
        <w:br/>
        <w:t xml:space="preserve">    return 0;</w:t>
        <w:br/>
        <w:t>}</w:t>
        <w:br/>
      </w:r>
    </w:p>
    <w:bookmarkEnd w:id="619"/>
    <w:p>
      <w:pPr>
        <w:spacing w:after="50" w:line="360" w:lineRule="auto" w:beforeLines="100"/>
        <w:ind w:left="0"/>
        <w:jc w:val="left"/>
      </w:pPr>
      <w:r>
        <w:rPr>
          <w:rFonts w:ascii="宋体" w:hAnsi="Times New Roman" w:eastAsia="宋体"/>
          <w:b w:val="false"/>
          <w:i w:val="false"/>
          <w:color w:val="000000"/>
          <w:sz w:val="22"/>
        </w:rPr>
        <w:t xml:space="preserve">
   </w:t>
      </w:r>
    </w:p>
    <w:bookmarkStart w:name="u79ffd6db" w:id="620"/>
    <w:p>
      <w:pPr>
        <w:spacing w:after="50" w:line="360" w:lineRule="auto" w:beforeLines="100"/>
        <w:ind w:left="0"/>
        <w:jc w:val="left"/>
      </w:pPr>
      <w:r>
        <w:rPr>
          <w:rFonts w:ascii="宋体" w:hAnsi="Times New Roman" w:eastAsia="宋体"/>
          <w:b w:val="false"/>
          <w:i w:val="false"/>
          <w:color w:val="000000"/>
          <w:sz w:val="22"/>
        </w:rPr>
        <w:t>其中9d表示占个字符，-9d表示左对齐，+9d表示强制加符号，09d表示除了输出的字符外其他都填充0。</w:t>
      </w:r>
    </w:p>
    <w:bookmarkEnd w:id="620"/>
    <w:p>
      <w:pPr>
        <w:spacing w:after="50" w:line="360" w:lineRule="auto" w:beforeLines="100"/>
        <w:ind w:left="0"/>
        <w:jc w:val="left"/>
      </w:pPr>
      <w:r>
        <w:rPr>
          <w:rFonts w:ascii="宋体" w:hAnsi="Times New Roman" w:eastAsia="宋体"/>
          <w:b w:val="false"/>
          <w:i w:val="false"/>
          <w:color w:val="000000"/>
          <w:sz w:val="22"/>
        </w:rPr>
        <w:t xml:space="preserve">
    </w:t>
      </w:r>
    </w:p>
    <w:bookmarkStart w:name="I1YU8" w:id="62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98"/>
        <w:gridCol w:w="6736"/>
      </w:tblGrid>
      <w:tr>
        <w:trPr>
          <w:trHeight w:val="495" w:hRule="atLeast"/>
        </w:trPr>
        <w:tc>
          <w:tcPr>
            <w:tcW w:w="68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bb28971" w:id="622"/>
          <w:p>
            <w:pPr>
              <w:spacing w:after="50" w:line="360" w:lineRule="auto" w:beforeLines="100"/>
              <w:ind w:left="0"/>
              <w:jc w:val="center"/>
            </w:pPr>
            <w:r>
              <w:rPr>
                <w:rFonts w:ascii="宋体" w:hAnsi="Times New Roman" w:eastAsia="宋体"/>
                <w:b w:val="false"/>
                <w:i w:val="false"/>
                <w:color w:val="000000"/>
                <w:sz w:val="22"/>
              </w:rPr>
              <w:t>Width或prec</w:t>
            </w:r>
          </w:p>
          <w:bookmarkEnd w:id="622"/>
        </w:tc>
        <w:tc>
          <w:tcPr>
            <w:tcW w:w="6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65cfd6" w:id="623"/>
          <w:p>
            <w:pPr>
              <w:spacing w:after="50" w:line="360" w:lineRule="auto" w:beforeLines="100"/>
              <w:ind w:left="0"/>
              <w:jc w:val="center"/>
            </w:pPr>
            <w:r>
              <w:rPr>
                <w:rFonts w:ascii="宋体" w:hAnsi="Times New Roman" w:eastAsia="宋体"/>
                <w:b w:val="false"/>
                <w:i w:val="false"/>
                <w:color w:val="000000"/>
                <w:sz w:val="22"/>
              </w:rPr>
              <w:t>含义</w:t>
            </w:r>
          </w:p>
          <w:bookmarkEnd w:id="623"/>
        </w:tc>
      </w:tr>
      <w:tr>
        <w:trPr>
          <w:trHeight w:val="495" w:hRule="atLeast"/>
        </w:trPr>
        <w:tc>
          <w:tcPr>
            <w:tcW w:w="68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2f7a72a" w:id="624"/>
          <w:p>
            <w:pPr>
              <w:spacing w:after="50" w:line="360" w:lineRule="auto" w:beforeLines="100"/>
              <w:ind w:left="0"/>
              <w:jc w:val="center"/>
            </w:pPr>
            <w:r>
              <w:rPr>
                <w:rFonts w:ascii="宋体" w:hAnsi="Times New Roman" w:eastAsia="宋体"/>
                <w:b w:val="false"/>
                <w:i w:val="false"/>
                <w:color w:val="000000"/>
                <w:sz w:val="22"/>
              </w:rPr>
              <w:t>number</w:t>
            </w:r>
          </w:p>
          <w:bookmarkEnd w:id="624"/>
        </w:tc>
        <w:tc>
          <w:tcPr>
            <w:tcW w:w="6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e1d8a8" w:id="625"/>
          <w:p>
            <w:pPr>
              <w:spacing w:after="50" w:line="360" w:lineRule="auto" w:beforeLines="100"/>
              <w:ind w:left="0"/>
              <w:jc w:val="center"/>
            </w:pPr>
            <w:r>
              <w:rPr>
                <w:rFonts w:ascii="宋体" w:hAnsi="Times New Roman" w:eastAsia="宋体"/>
                <w:b w:val="false"/>
                <w:i w:val="false"/>
                <w:color w:val="000000"/>
                <w:sz w:val="22"/>
              </w:rPr>
              <w:t>最小字符数</w:t>
            </w:r>
          </w:p>
          <w:bookmarkEnd w:id="625"/>
        </w:tc>
      </w:tr>
      <w:tr>
        <w:trPr>
          <w:trHeight w:val="495" w:hRule="atLeast"/>
        </w:trPr>
        <w:tc>
          <w:tcPr>
            <w:tcW w:w="68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8a04c2b" w:id="626"/>
          <w:p>
            <w:pPr>
              <w:spacing w:after="50" w:line="360" w:lineRule="auto" w:beforeLines="100"/>
              <w:ind w:left="0"/>
              <w:jc w:val="center"/>
            </w:pPr>
            <w:r>
              <w:rPr>
                <w:rFonts w:ascii="宋体" w:hAnsi="Times New Roman" w:eastAsia="宋体"/>
                <w:b w:val="false"/>
                <w:i w:val="false"/>
                <w:color w:val="000000"/>
                <w:sz w:val="22"/>
              </w:rPr>
              <w:t>*</w:t>
            </w:r>
          </w:p>
          <w:bookmarkEnd w:id="626"/>
        </w:tc>
        <w:tc>
          <w:tcPr>
            <w:tcW w:w="6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8e4197c" w:id="627"/>
          <w:p>
            <w:pPr>
              <w:spacing w:after="50" w:line="360" w:lineRule="auto" w:beforeLines="100"/>
              <w:ind w:left="0"/>
              <w:jc w:val="center"/>
            </w:pPr>
            <w:r>
              <w:rPr>
                <w:rFonts w:ascii="宋体" w:hAnsi="Times New Roman" w:eastAsia="宋体"/>
                <w:b w:val="false"/>
                <w:i w:val="false"/>
                <w:color w:val="000000"/>
                <w:sz w:val="22"/>
              </w:rPr>
              <w:t>下一个参数是所占的字符数</w:t>
            </w:r>
          </w:p>
          <w:bookmarkEnd w:id="627"/>
        </w:tc>
      </w:tr>
      <w:tr>
        <w:trPr>
          <w:trHeight w:val="495" w:hRule="atLeast"/>
        </w:trPr>
        <w:tc>
          <w:tcPr>
            <w:tcW w:w="68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403acee" w:id="628"/>
          <w:p>
            <w:pPr>
              <w:spacing w:after="50" w:line="360" w:lineRule="auto" w:beforeLines="100"/>
              <w:ind w:left="0"/>
              <w:jc w:val="center"/>
            </w:pPr>
            <w:r>
              <w:rPr>
                <w:rFonts w:ascii="宋体" w:hAnsi="Times New Roman" w:eastAsia="宋体"/>
                <w:b w:val="false"/>
                <w:i w:val="false"/>
                <w:color w:val="000000"/>
                <w:sz w:val="22"/>
              </w:rPr>
              <w:t>.number</w:t>
            </w:r>
          </w:p>
          <w:bookmarkEnd w:id="628"/>
        </w:tc>
        <w:tc>
          <w:tcPr>
            <w:tcW w:w="6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73ac0e" w:id="629"/>
          <w:p>
            <w:pPr>
              <w:spacing w:after="50" w:line="360" w:lineRule="auto" w:beforeLines="100"/>
              <w:ind w:left="0"/>
              <w:jc w:val="center"/>
            </w:pPr>
            <w:r>
              <w:rPr>
                <w:rFonts w:ascii="宋体" w:hAnsi="Times New Roman" w:eastAsia="宋体"/>
                <w:b w:val="false"/>
                <w:i w:val="false"/>
                <w:color w:val="000000"/>
                <w:sz w:val="22"/>
              </w:rPr>
              <w:t>小数点后的位数</w:t>
            </w:r>
          </w:p>
          <w:bookmarkEnd w:id="629"/>
        </w:tc>
      </w:tr>
      <w:tr>
        <w:trPr>
          <w:trHeight w:val="495" w:hRule="atLeast"/>
        </w:trPr>
        <w:tc>
          <w:tcPr>
            <w:tcW w:w="68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5c1987" w:id="630"/>
          <w:p>
            <w:pPr>
              <w:spacing w:after="50" w:line="360" w:lineRule="auto" w:beforeLines="100"/>
              <w:ind w:left="0"/>
              <w:jc w:val="center"/>
            </w:pPr>
            <w:r>
              <w:rPr>
                <w:rFonts w:ascii="宋体" w:hAnsi="Times New Roman" w:eastAsia="宋体"/>
                <w:b w:val="false"/>
                <w:i w:val="false"/>
                <w:color w:val="000000"/>
                <w:sz w:val="22"/>
              </w:rPr>
              <w:t>.*</w:t>
            </w:r>
          </w:p>
          <w:bookmarkEnd w:id="630"/>
        </w:tc>
        <w:tc>
          <w:tcPr>
            <w:tcW w:w="673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297814" w:id="631"/>
          <w:p>
            <w:pPr>
              <w:spacing w:after="50" w:line="360" w:lineRule="auto" w:beforeLines="100"/>
              <w:ind w:left="0"/>
              <w:jc w:val="center"/>
            </w:pPr>
            <w:r>
              <w:rPr>
                <w:rFonts w:ascii="宋体" w:hAnsi="Times New Roman" w:eastAsia="宋体"/>
                <w:b w:val="false"/>
                <w:i w:val="false"/>
                <w:color w:val="000000"/>
                <w:sz w:val="22"/>
              </w:rPr>
              <w:t>下一个参数是小数点后的位数</w:t>
            </w:r>
          </w:p>
          <w:bookmarkEnd w:id="631"/>
        </w:tc>
      </w:tr>
    </w:tbl>
    <w:bookmarkEnd w:id="621"/>
    <w:bookmarkStart w:name="pBJAB" w:id="6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argv,const char* arge[])</w:t>
        <w:br/>
        <w:t>{</w:t>
        <w:br/>
        <w:t xml:space="preserve">    printf("%9.2f\n",123.2);</w:t>
        <w:br/>
        <w:t xml:space="preserve">    printf("%*d\n",6,123);</w:t>
        <w:br/>
        <w:t xml:space="preserve">    printf("%-+9d\n",123);</w:t>
        <w:br/>
        <w:t xml:space="preserve">    printf("%*.*f\n",6,2,123.0);</w:t>
        <w:br/>
        <w:t xml:space="preserve">    printf("%.*f\n",2,123.0);</w:t>
        <w:br/>
        <w:t xml:space="preserve">    return 0;</w:t>
        <w:br/>
        <w:t>}</w:t>
        <w:br/>
      </w:r>
    </w:p>
    <w:bookmarkEnd w:id="632"/>
    <w:p>
      <w:pPr>
        <w:spacing w:after="50" w:line="360" w:lineRule="auto" w:beforeLines="100"/>
        <w:ind w:left="0"/>
        <w:jc w:val="left"/>
      </w:pPr>
      <w:r>
        <w:rPr>
          <w:rFonts w:ascii="宋体" w:hAnsi="Times New Roman" w:eastAsia="宋体"/>
          <w:b w:val="false"/>
          <w:i w:val="false"/>
          <w:color w:val="000000"/>
          <w:sz w:val="22"/>
        </w:rPr>
        <w:t xml:space="preserve">
   </w:t>
      </w:r>
    </w:p>
    <w:bookmarkStart w:name="ue5ab6b8d" w:id="633"/>
    <w:p>
      <w:pPr>
        <w:spacing w:after="50" w:line="360" w:lineRule="auto" w:beforeLines="100"/>
        <w:ind w:left="0"/>
        <w:jc w:val="left"/>
      </w:pPr>
      <w:r>
        <w:rPr>
          <w:rFonts w:ascii="宋体" w:hAnsi="Times New Roman" w:eastAsia="宋体"/>
          <w:b w:val="false"/>
          <w:i w:val="false"/>
          <w:color w:val="000000"/>
          <w:sz w:val="22"/>
        </w:rPr>
        <w:t>printf("%*.*f\n",6,2,123.0);对于第一个*来说是表示宽度，第二个表示精度，最后一个为浮点数，注意对于输出123，需要将它写为浮点数123.0，不然%*.*f在试图解释后面的数据输出时，会报错解释不了。</w:t>
      </w:r>
    </w:p>
    <w:bookmarkEnd w:id="633"/>
    <w:p>
      <w:pPr>
        <w:spacing w:after="50" w:line="360" w:lineRule="auto" w:beforeLines="100"/>
        <w:ind w:left="0"/>
        <w:jc w:val="left"/>
      </w:pPr>
      <w:r>
        <w:rPr>
          <w:rFonts w:ascii="宋体" w:hAnsi="Times New Roman" w:eastAsia="宋体"/>
          <w:b w:val="false"/>
          <w:i w:val="false"/>
          <w:color w:val="000000"/>
          <w:sz w:val="22"/>
        </w:rPr>
        <w:t xml:space="preserve">
    </w:t>
      </w:r>
    </w:p>
    <w:bookmarkStart w:name="Ji19K" w:id="63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763"/>
        <w:gridCol w:w="6871"/>
      </w:tblGrid>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a92969" w:id="635"/>
          <w:p>
            <w:pPr>
              <w:spacing w:after="50" w:line="360" w:lineRule="auto" w:beforeLines="100"/>
              <w:ind w:left="0"/>
              <w:jc w:val="center"/>
            </w:pPr>
            <w:r>
              <w:rPr>
                <w:rFonts w:ascii="宋体" w:hAnsi="Times New Roman" w:eastAsia="宋体"/>
                <w:b w:val="false"/>
                <w:i w:val="false"/>
                <w:color w:val="000000"/>
                <w:sz w:val="22"/>
              </w:rPr>
              <w:t>类型修饰</w:t>
            </w:r>
          </w:p>
          <w:bookmarkEnd w:id="635"/>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be51b4" w:id="636"/>
          <w:p>
            <w:pPr>
              <w:spacing w:after="50" w:line="360" w:lineRule="auto" w:beforeLines="100"/>
              <w:ind w:left="0"/>
              <w:jc w:val="center"/>
            </w:pPr>
            <w:r>
              <w:rPr>
                <w:rFonts w:ascii="宋体" w:hAnsi="Times New Roman" w:eastAsia="宋体"/>
                <w:b w:val="false"/>
                <w:i w:val="false"/>
                <w:color w:val="000000"/>
                <w:sz w:val="22"/>
              </w:rPr>
              <w:t>含义</w:t>
            </w:r>
          </w:p>
          <w:bookmarkEnd w:id="636"/>
        </w:tc>
      </w:tr>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02a03b" w:id="637"/>
          <w:p>
            <w:pPr>
              <w:spacing w:after="50" w:line="360" w:lineRule="auto" w:beforeLines="100"/>
              <w:ind w:left="0"/>
              <w:jc w:val="center"/>
            </w:pPr>
            <w:r>
              <w:rPr>
                <w:rFonts w:ascii="宋体" w:hAnsi="Times New Roman" w:eastAsia="宋体"/>
                <w:b w:val="false"/>
                <w:i w:val="false"/>
                <w:color w:val="000000"/>
                <w:sz w:val="22"/>
              </w:rPr>
              <w:t>hh</w:t>
            </w:r>
          </w:p>
          <w:bookmarkEnd w:id="637"/>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cafb643" w:id="638"/>
          <w:p>
            <w:pPr>
              <w:spacing w:after="50" w:line="360" w:lineRule="auto" w:beforeLines="100"/>
              <w:ind w:left="0"/>
              <w:jc w:val="center"/>
            </w:pPr>
            <w:r>
              <w:rPr>
                <w:rFonts w:ascii="宋体" w:hAnsi="Times New Roman" w:eastAsia="宋体"/>
                <w:b w:val="false"/>
                <w:i w:val="false"/>
                <w:color w:val="000000"/>
                <w:sz w:val="22"/>
              </w:rPr>
              <w:t>输出占单个字节长度的数</w:t>
            </w:r>
          </w:p>
          <w:bookmarkEnd w:id="638"/>
        </w:tc>
      </w:tr>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4cc22e6" w:id="639"/>
          <w:p>
            <w:pPr>
              <w:spacing w:after="50" w:line="360" w:lineRule="auto" w:beforeLines="100"/>
              <w:ind w:left="0"/>
              <w:jc w:val="center"/>
            </w:pPr>
            <w:r>
              <w:rPr>
                <w:rFonts w:ascii="宋体" w:hAnsi="Times New Roman" w:eastAsia="宋体"/>
                <w:b w:val="false"/>
                <w:i w:val="false"/>
                <w:color w:val="000000"/>
                <w:sz w:val="22"/>
              </w:rPr>
              <w:t>h</w:t>
            </w:r>
          </w:p>
          <w:bookmarkEnd w:id="639"/>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e3976d1" w:id="640"/>
          <w:p>
            <w:pPr>
              <w:spacing w:after="50" w:line="360" w:lineRule="auto" w:beforeLines="100"/>
              <w:ind w:left="0"/>
              <w:jc w:val="center"/>
            </w:pPr>
            <w:r>
              <w:rPr>
                <w:rFonts w:ascii="宋体" w:hAnsi="Times New Roman" w:eastAsia="宋体"/>
                <w:b w:val="false"/>
                <w:i w:val="false"/>
                <w:color w:val="000000"/>
                <w:sz w:val="22"/>
              </w:rPr>
              <w:t>short（指两个字节）</w:t>
            </w:r>
          </w:p>
          <w:bookmarkEnd w:id="640"/>
        </w:tc>
      </w:tr>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9edf04" w:id="641"/>
          <w:p>
            <w:pPr>
              <w:spacing w:after="50" w:line="360" w:lineRule="auto" w:beforeLines="100"/>
              <w:ind w:left="0"/>
              <w:jc w:val="center"/>
            </w:pPr>
            <w:r>
              <w:rPr>
                <w:rFonts w:ascii="宋体" w:hAnsi="Times New Roman" w:eastAsia="宋体"/>
                <w:b w:val="false"/>
                <w:i w:val="false"/>
                <w:color w:val="000000"/>
                <w:sz w:val="22"/>
              </w:rPr>
              <w:t>I</w:t>
            </w:r>
          </w:p>
          <w:bookmarkEnd w:id="641"/>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69691e1" w:id="642"/>
          <w:p>
            <w:pPr>
              <w:spacing w:after="50" w:line="360" w:lineRule="auto" w:beforeLines="100"/>
              <w:ind w:left="0"/>
              <w:jc w:val="center"/>
            </w:pPr>
            <w:r>
              <w:rPr>
                <w:rFonts w:ascii="宋体" w:hAnsi="Times New Roman" w:eastAsia="宋体"/>
                <w:b w:val="false"/>
                <w:i w:val="false"/>
                <w:color w:val="000000"/>
                <w:sz w:val="22"/>
              </w:rPr>
              <w:t>long（4个字节）</w:t>
            </w:r>
          </w:p>
          <w:bookmarkEnd w:id="642"/>
        </w:tc>
      </w:tr>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15313a" w:id="643"/>
          <w:p>
            <w:pPr>
              <w:spacing w:after="50" w:line="360" w:lineRule="auto" w:beforeLines="100"/>
              <w:ind w:left="0"/>
              <w:jc w:val="center"/>
            </w:pPr>
            <w:r>
              <w:rPr>
                <w:rFonts w:ascii="宋体" w:hAnsi="Times New Roman" w:eastAsia="宋体"/>
                <w:b w:val="false"/>
                <w:i w:val="false"/>
                <w:color w:val="000000"/>
                <w:sz w:val="22"/>
              </w:rPr>
              <w:t>II</w:t>
            </w:r>
          </w:p>
          <w:bookmarkEnd w:id="643"/>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e1567d" w:id="644"/>
          <w:p>
            <w:pPr>
              <w:spacing w:after="50" w:line="360" w:lineRule="auto" w:beforeLines="100"/>
              <w:ind w:left="0"/>
              <w:jc w:val="center"/>
            </w:pPr>
            <w:r>
              <w:rPr>
                <w:rFonts w:ascii="宋体" w:hAnsi="Times New Roman" w:eastAsia="宋体"/>
                <w:b w:val="false"/>
                <w:i w:val="false"/>
                <w:color w:val="000000"/>
                <w:sz w:val="22"/>
              </w:rPr>
              <w:t>long long（8个字节）</w:t>
            </w:r>
          </w:p>
          <w:bookmarkEnd w:id="644"/>
        </w:tc>
      </w:tr>
      <w:tr>
        <w:trPr>
          <w:trHeight w:val="495" w:hRule="atLeast"/>
        </w:trPr>
        <w:tc>
          <w:tcPr>
            <w:tcW w:w="676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b657a9" w:id="645"/>
          <w:p>
            <w:pPr>
              <w:spacing w:after="50" w:line="360" w:lineRule="auto" w:beforeLines="100"/>
              <w:ind w:left="0"/>
              <w:jc w:val="center"/>
            </w:pPr>
            <w:r>
              <w:rPr>
                <w:rFonts w:ascii="宋体" w:hAnsi="Times New Roman" w:eastAsia="宋体"/>
                <w:b w:val="false"/>
                <w:i w:val="false"/>
                <w:color w:val="000000"/>
                <w:sz w:val="22"/>
              </w:rPr>
              <w:t>L</w:t>
            </w:r>
          </w:p>
          <w:bookmarkEnd w:id="645"/>
        </w:tc>
        <w:tc>
          <w:tcPr>
            <w:tcW w:w="68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98319a" w:id="646"/>
          <w:p>
            <w:pPr>
              <w:spacing w:after="50" w:line="360" w:lineRule="auto" w:beforeLines="100"/>
              <w:ind w:left="0"/>
              <w:jc w:val="center"/>
            </w:pPr>
            <w:r>
              <w:rPr>
                <w:rFonts w:ascii="宋体" w:hAnsi="Times New Roman" w:eastAsia="宋体"/>
                <w:b w:val="false"/>
                <w:i w:val="false"/>
                <w:color w:val="000000"/>
                <w:sz w:val="22"/>
              </w:rPr>
              <w:t>long double（16个字节）</w:t>
            </w:r>
          </w:p>
          <w:bookmarkEnd w:id="646"/>
        </w:tc>
      </w:tr>
    </w:tbl>
    <w:bookmarkEnd w:id="634"/>
    <w:bookmarkStart w:name="u7f46096d" w:id="647"/>
    <w:p>
      <w:pPr>
        <w:spacing w:after="50" w:line="360" w:lineRule="auto" w:beforeLines="100"/>
        <w:ind w:left="0"/>
        <w:jc w:val="left"/>
      </w:pPr>
      <w:r>
        <w:rPr>
          <w:rFonts w:ascii="宋体" w:hAnsi="Times New Roman" w:eastAsia="宋体"/>
          <w:b w:val="false"/>
          <w:i w:val="false"/>
          <w:color w:val="000000"/>
          <w:sz w:val="22"/>
        </w:rPr>
        <w:t>对于使用%hhd一般指单个字节部分编译器可能会输出两个字节，但还是要按规则写。</w:t>
      </w:r>
    </w:p>
    <w:bookmarkEnd w:id="647"/>
    <w:p>
      <w:pPr>
        <w:spacing w:after="50" w:line="360" w:lineRule="auto" w:beforeLines="100"/>
        <w:ind w:left="0"/>
        <w:jc w:val="left"/>
      </w:pPr>
      <w:r>
        <w:rPr>
          <w:rFonts w:ascii="宋体" w:hAnsi="Times New Roman" w:eastAsia="宋体"/>
          <w:b w:val="false"/>
          <w:i w:val="false"/>
          <w:color w:val="000000"/>
          <w:sz w:val="22"/>
        </w:rPr>
        <w:t xml:space="preserve">
    </w:t>
      </w:r>
    </w:p>
    <w:bookmarkStart w:name="luodX" w:id="64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381"/>
        <w:gridCol w:w="3482"/>
        <w:gridCol w:w="3382"/>
        <w:gridCol w:w="3389"/>
      </w:tblGrid>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565789" w:id="649"/>
          <w:p>
            <w:pPr>
              <w:spacing w:after="50" w:line="360" w:lineRule="auto" w:beforeLines="100"/>
              <w:ind w:left="0"/>
              <w:jc w:val="center"/>
            </w:pPr>
            <w:r>
              <w:rPr>
                <w:rFonts w:ascii="宋体" w:hAnsi="Times New Roman" w:eastAsia="宋体"/>
                <w:b w:val="false"/>
                <w:i w:val="false"/>
                <w:color w:val="000000"/>
                <w:sz w:val="22"/>
              </w:rPr>
              <w:t>tyoe</w:t>
            </w:r>
          </w:p>
          <w:bookmarkEnd w:id="649"/>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8abac67" w:id="650"/>
          <w:p>
            <w:pPr>
              <w:spacing w:after="50" w:line="360" w:lineRule="auto" w:beforeLines="100"/>
              <w:ind w:left="0"/>
              <w:jc w:val="center"/>
            </w:pPr>
            <w:r>
              <w:rPr>
                <w:rFonts w:ascii="宋体" w:hAnsi="Times New Roman" w:eastAsia="宋体"/>
                <w:b w:val="false"/>
                <w:i w:val="false"/>
                <w:color w:val="000000"/>
                <w:sz w:val="22"/>
              </w:rPr>
              <w:t>用于</w:t>
            </w:r>
          </w:p>
          <w:bookmarkEnd w:id="650"/>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544252" w:id="651"/>
          <w:p>
            <w:pPr>
              <w:spacing w:after="50" w:line="360" w:lineRule="auto" w:beforeLines="100"/>
              <w:ind w:left="0"/>
              <w:jc w:val="center"/>
            </w:pPr>
            <w:r>
              <w:rPr>
                <w:rFonts w:ascii="宋体" w:hAnsi="Times New Roman" w:eastAsia="宋体"/>
                <w:b w:val="false"/>
                <w:i w:val="false"/>
                <w:color w:val="000000"/>
                <w:sz w:val="22"/>
              </w:rPr>
              <w:t>type</w:t>
            </w:r>
          </w:p>
          <w:bookmarkEnd w:id="651"/>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e7a533" w:id="652"/>
          <w:p>
            <w:pPr>
              <w:spacing w:after="50" w:line="360" w:lineRule="auto" w:beforeLines="100"/>
              <w:ind w:left="0"/>
              <w:jc w:val="center"/>
            </w:pPr>
            <w:r>
              <w:rPr>
                <w:rFonts w:ascii="宋体" w:hAnsi="Times New Roman" w:eastAsia="宋体"/>
                <w:b w:val="false"/>
                <w:i w:val="false"/>
                <w:color w:val="000000"/>
                <w:sz w:val="22"/>
              </w:rPr>
              <w:t>用于</w:t>
            </w:r>
          </w:p>
          <w:bookmarkEnd w:id="652"/>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695bd8" w:id="653"/>
          <w:p>
            <w:pPr>
              <w:spacing w:after="50" w:line="360" w:lineRule="auto" w:beforeLines="100"/>
              <w:ind w:left="0"/>
              <w:jc w:val="center"/>
            </w:pPr>
            <w:r>
              <w:rPr>
                <w:rFonts w:ascii="宋体" w:hAnsi="Times New Roman" w:eastAsia="宋体"/>
                <w:b w:val="false"/>
                <w:i w:val="false"/>
                <w:color w:val="000000"/>
                <w:sz w:val="22"/>
              </w:rPr>
              <w:t>i或d</w:t>
            </w:r>
          </w:p>
          <w:bookmarkEnd w:id="653"/>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3f7cfea" w:id="654"/>
          <w:p>
            <w:pPr>
              <w:spacing w:after="50" w:line="360" w:lineRule="auto" w:beforeLines="100"/>
              <w:ind w:left="0"/>
              <w:jc w:val="center"/>
            </w:pPr>
            <w:r>
              <w:rPr>
                <w:rFonts w:ascii="宋体" w:hAnsi="Times New Roman" w:eastAsia="宋体"/>
                <w:b w:val="false"/>
                <w:i w:val="false"/>
                <w:color w:val="000000"/>
                <w:sz w:val="22"/>
              </w:rPr>
              <w:t>int</w:t>
            </w:r>
          </w:p>
          <w:bookmarkEnd w:id="654"/>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97a0998" w:id="655"/>
          <w:p>
            <w:pPr>
              <w:spacing w:after="50" w:line="360" w:lineRule="auto" w:beforeLines="100"/>
              <w:ind w:left="0"/>
              <w:jc w:val="center"/>
            </w:pPr>
            <w:r>
              <w:rPr>
                <w:rFonts w:ascii="宋体" w:hAnsi="Times New Roman" w:eastAsia="宋体"/>
                <w:b w:val="false"/>
                <w:i w:val="false"/>
                <w:color w:val="000000"/>
                <w:sz w:val="22"/>
              </w:rPr>
              <w:t>g</w:t>
            </w:r>
          </w:p>
          <w:bookmarkEnd w:id="655"/>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8120712" w:id="656"/>
          <w:p>
            <w:pPr>
              <w:spacing w:after="50" w:line="360" w:lineRule="auto" w:beforeLines="100"/>
              <w:ind w:left="0"/>
              <w:jc w:val="center"/>
            </w:pPr>
            <w:r>
              <w:rPr>
                <w:rFonts w:ascii="宋体" w:hAnsi="Times New Roman" w:eastAsia="宋体"/>
                <w:b w:val="false"/>
                <w:i w:val="false"/>
                <w:color w:val="000000"/>
                <w:sz w:val="22"/>
              </w:rPr>
              <w:t>float</w:t>
            </w:r>
          </w:p>
          <w:bookmarkEnd w:id="656"/>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8cca41a" w:id="657"/>
          <w:p>
            <w:pPr>
              <w:spacing w:after="50" w:line="360" w:lineRule="auto" w:beforeLines="100"/>
              <w:ind w:left="0"/>
              <w:jc w:val="center"/>
            </w:pPr>
            <w:r>
              <w:rPr>
                <w:rFonts w:ascii="宋体" w:hAnsi="Times New Roman" w:eastAsia="宋体"/>
                <w:b w:val="false"/>
                <w:i w:val="false"/>
                <w:color w:val="000000"/>
                <w:sz w:val="22"/>
              </w:rPr>
              <w:t>u</w:t>
            </w:r>
          </w:p>
          <w:bookmarkEnd w:id="657"/>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2b3cd2f" w:id="658"/>
          <w:p>
            <w:pPr>
              <w:spacing w:after="50" w:line="360" w:lineRule="auto" w:beforeLines="100"/>
              <w:ind w:left="0"/>
              <w:jc w:val="center"/>
            </w:pPr>
            <w:r>
              <w:rPr>
                <w:rFonts w:ascii="宋体" w:hAnsi="Times New Roman" w:eastAsia="宋体"/>
                <w:b w:val="false"/>
                <w:i w:val="false"/>
                <w:color w:val="000000"/>
                <w:sz w:val="22"/>
              </w:rPr>
              <w:t>unsigned int</w:t>
            </w:r>
          </w:p>
          <w:bookmarkEnd w:id="658"/>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066ef1" w:id="659"/>
          <w:p>
            <w:pPr>
              <w:spacing w:after="50" w:line="360" w:lineRule="auto" w:beforeLines="100"/>
              <w:ind w:left="0"/>
              <w:jc w:val="center"/>
            </w:pPr>
            <w:r>
              <w:rPr>
                <w:rFonts w:ascii="宋体" w:hAnsi="Times New Roman" w:eastAsia="宋体"/>
                <w:b w:val="false"/>
                <w:i w:val="false"/>
                <w:color w:val="000000"/>
                <w:sz w:val="22"/>
              </w:rPr>
              <w:t>G</w:t>
            </w:r>
          </w:p>
          <w:bookmarkEnd w:id="659"/>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42a99aa" w:id="660"/>
          <w:p>
            <w:pPr>
              <w:spacing w:after="50" w:line="360" w:lineRule="auto" w:beforeLines="100"/>
              <w:ind w:left="0"/>
              <w:jc w:val="center"/>
            </w:pPr>
            <w:r>
              <w:rPr>
                <w:rFonts w:ascii="宋体" w:hAnsi="Times New Roman" w:eastAsia="宋体"/>
                <w:b w:val="false"/>
                <w:i w:val="false"/>
                <w:color w:val="000000"/>
                <w:sz w:val="22"/>
              </w:rPr>
              <w:t>float</w:t>
            </w:r>
          </w:p>
          <w:bookmarkEnd w:id="660"/>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2fb574" w:id="661"/>
          <w:p>
            <w:pPr>
              <w:spacing w:after="50" w:line="360" w:lineRule="auto" w:beforeLines="100"/>
              <w:ind w:left="0"/>
              <w:jc w:val="center"/>
            </w:pPr>
            <w:r>
              <w:rPr>
                <w:rFonts w:ascii="宋体" w:hAnsi="Times New Roman" w:eastAsia="宋体"/>
                <w:b w:val="false"/>
                <w:i w:val="false"/>
                <w:color w:val="000000"/>
                <w:sz w:val="22"/>
              </w:rPr>
              <w:t>o</w:t>
            </w:r>
          </w:p>
          <w:bookmarkEnd w:id="661"/>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3f578e" w:id="662"/>
          <w:p>
            <w:pPr>
              <w:spacing w:after="50" w:line="360" w:lineRule="auto" w:beforeLines="100"/>
              <w:ind w:left="0"/>
              <w:jc w:val="center"/>
            </w:pPr>
            <w:r>
              <w:rPr>
                <w:rFonts w:ascii="宋体" w:hAnsi="Times New Roman" w:eastAsia="宋体"/>
                <w:b w:val="false"/>
                <w:i w:val="false"/>
                <w:color w:val="000000"/>
                <w:sz w:val="22"/>
              </w:rPr>
              <w:t>八进制</w:t>
            </w:r>
          </w:p>
          <w:bookmarkEnd w:id="662"/>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cb3a73" w:id="663"/>
          <w:p>
            <w:pPr>
              <w:spacing w:after="50" w:line="360" w:lineRule="auto" w:beforeLines="100"/>
              <w:ind w:left="0"/>
              <w:jc w:val="center"/>
            </w:pPr>
            <w:r>
              <w:rPr>
                <w:rFonts w:ascii="宋体" w:hAnsi="Times New Roman" w:eastAsia="宋体"/>
                <w:b w:val="false"/>
                <w:i w:val="false"/>
                <w:color w:val="000000"/>
                <w:sz w:val="22"/>
              </w:rPr>
              <w:t>A或a</w:t>
            </w:r>
          </w:p>
          <w:bookmarkEnd w:id="663"/>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57a17e" w:id="664"/>
          <w:p>
            <w:pPr>
              <w:spacing w:after="50" w:line="360" w:lineRule="auto" w:beforeLines="100"/>
              <w:ind w:left="0"/>
              <w:jc w:val="center"/>
            </w:pPr>
            <w:r>
              <w:rPr>
                <w:rFonts w:ascii="宋体" w:hAnsi="Times New Roman" w:eastAsia="宋体"/>
                <w:b w:val="false"/>
                <w:i w:val="false"/>
                <w:color w:val="000000"/>
                <w:sz w:val="22"/>
              </w:rPr>
              <w:t>十六进制浮点</w:t>
            </w:r>
          </w:p>
          <w:bookmarkEnd w:id="664"/>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f27ede" w:id="665"/>
          <w:p>
            <w:pPr>
              <w:spacing w:after="50" w:line="360" w:lineRule="auto" w:beforeLines="100"/>
              <w:ind w:left="0"/>
              <w:jc w:val="center"/>
            </w:pPr>
            <w:r>
              <w:rPr>
                <w:rFonts w:ascii="宋体" w:hAnsi="Times New Roman" w:eastAsia="宋体"/>
                <w:b w:val="false"/>
                <w:i w:val="false"/>
                <w:color w:val="000000"/>
                <w:sz w:val="22"/>
              </w:rPr>
              <w:t>x</w:t>
            </w:r>
          </w:p>
          <w:bookmarkEnd w:id="665"/>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4782a5" w:id="666"/>
          <w:p>
            <w:pPr>
              <w:spacing w:after="50" w:line="360" w:lineRule="auto" w:beforeLines="100"/>
              <w:ind w:left="0"/>
              <w:jc w:val="center"/>
            </w:pPr>
            <w:r>
              <w:rPr>
                <w:rFonts w:ascii="宋体" w:hAnsi="Times New Roman" w:eastAsia="宋体"/>
                <w:b w:val="false"/>
                <w:i w:val="false"/>
                <w:color w:val="000000"/>
                <w:sz w:val="22"/>
              </w:rPr>
              <w:t>十六进制</w:t>
            </w:r>
          </w:p>
          <w:bookmarkEnd w:id="666"/>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ea06d6" w:id="667"/>
          <w:p>
            <w:pPr>
              <w:spacing w:after="50" w:line="360" w:lineRule="auto" w:beforeLines="100"/>
              <w:ind w:left="0"/>
              <w:jc w:val="center"/>
            </w:pPr>
            <w:r>
              <w:rPr>
                <w:rFonts w:ascii="宋体" w:hAnsi="Times New Roman" w:eastAsia="宋体"/>
                <w:b w:val="false"/>
                <w:i w:val="false"/>
                <w:color w:val="000000"/>
                <w:sz w:val="22"/>
              </w:rPr>
              <w:t>c</w:t>
            </w:r>
          </w:p>
          <w:bookmarkEnd w:id="667"/>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e64575" w:id="668"/>
          <w:p>
            <w:pPr>
              <w:spacing w:after="50" w:line="360" w:lineRule="auto" w:beforeLines="100"/>
              <w:ind w:left="0"/>
              <w:jc w:val="center"/>
            </w:pPr>
            <w:r>
              <w:rPr>
                <w:rFonts w:ascii="宋体" w:hAnsi="Times New Roman" w:eastAsia="宋体"/>
                <w:b w:val="false"/>
                <w:i w:val="false"/>
                <w:color w:val="000000"/>
                <w:sz w:val="22"/>
              </w:rPr>
              <w:t>char</w:t>
            </w:r>
          </w:p>
          <w:bookmarkEnd w:id="668"/>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68aeefc" w:id="669"/>
          <w:p>
            <w:pPr>
              <w:spacing w:after="50" w:line="360" w:lineRule="auto" w:beforeLines="100"/>
              <w:ind w:left="0"/>
              <w:jc w:val="center"/>
            </w:pPr>
            <w:r>
              <w:rPr>
                <w:rFonts w:ascii="宋体" w:hAnsi="Times New Roman" w:eastAsia="宋体"/>
                <w:b w:val="false"/>
                <w:i w:val="false"/>
                <w:color w:val="000000"/>
                <w:sz w:val="22"/>
              </w:rPr>
              <w:t>X</w:t>
            </w:r>
          </w:p>
          <w:bookmarkEnd w:id="669"/>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c5ee6c" w:id="670"/>
          <w:p>
            <w:pPr>
              <w:spacing w:after="50" w:line="360" w:lineRule="auto" w:beforeLines="100"/>
              <w:ind w:left="0"/>
              <w:jc w:val="center"/>
            </w:pPr>
            <w:r>
              <w:rPr>
                <w:rFonts w:ascii="宋体" w:hAnsi="Times New Roman" w:eastAsia="宋体"/>
                <w:b w:val="false"/>
                <w:i w:val="false"/>
                <w:color w:val="000000"/>
                <w:sz w:val="22"/>
              </w:rPr>
              <w:t>字母大写的十六进制</w:t>
            </w:r>
          </w:p>
          <w:bookmarkEnd w:id="670"/>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01ed6f" w:id="671"/>
          <w:p>
            <w:pPr>
              <w:spacing w:after="50" w:line="360" w:lineRule="auto" w:beforeLines="100"/>
              <w:ind w:left="0"/>
              <w:jc w:val="center"/>
            </w:pPr>
            <w:r>
              <w:rPr>
                <w:rFonts w:ascii="宋体" w:hAnsi="Times New Roman" w:eastAsia="宋体"/>
                <w:b w:val="false"/>
                <w:i w:val="false"/>
                <w:color w:val="000000"/>
                <w:sz w:val="22"/>
              </w:rPr>
              <w:t>s</w:t>
            </w:r>
          </w:p>
          <w:bookmarkEnd w:id="671"/>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762800" w:id="672"/>
          <w:p>
            <w:pPr>
              <w:spacing w:after="50" w:line="360" w:lineRule="auto" w:beforeLines="100"/>
              <w:ind w:left="0"/>
              <w:jc w:val="center"/>
            </w:pPr>
            <w:r>
              <w:rPr>
                <w:rFonts w:ascii="宋体" w:hAnsi="Times New Roman" w:eastAsia="宋体"/>
                <w:b w:val="false"/>
                <w:i w:val="false"/>
                <w:color w:val="000000"/>
                <w:sz w:val="22"/>
              </w:rPr>
              <w:t>字符串</w:t>
            </w:r>
          </w:p>
          <w:bookmarkEnd w:id="672"/>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7c27e1" w:id="673"/>
          <w:p>
            <w:pPr>
              <w:spacing w:after="50" w:line="360" w:lineRule="auto" w:beforeLines="100"/>
              <w:ind w:left="0"/>
              <w:jc w:val="center"/>
            </w:pPr>
            <w:r>
              <w:rPr>
                <w:rFonts w:ascii="宋体" w:hAnsi="Times New Roman" w:eastAsia="宋体"/>
                <w:b w:val="false"/>
                <w:i w:val="false"/>
                <w:color w:val="000000"/>
                <w:sz w:val="22"/>
              </w:rPr>
              <w:t>F或f</w:t>
            </w:r>
          </w:p>
          <w:bookmarkEnd w:id="673"/>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d851d1" w:id="674"/>
          <w:p>
            <w:pPr>
              <w:spacing w:after="50" w:line="360" w:lineRule="auto" w:beforeLines="100"/>
              <w:ind w:left="0"/>
              <w:jc w:val="center"/>
            </w:pPr>
            <w:r>
              <w:rPr>
                <w:rFonts w:ascii="宋体" w:hAnsi="Times New Roman" w:eastAsia="宋体"/>
                <w:b w:val="false"/>
                <w:i w:val="false"/>
                <w:color w:val="000000"/>
                <w:sz w:val="22"/>
              </w:rPr>
              <w:t>float，6</w:t>
            </w:r>
          </w:p>
          <w:bookmarkEnd w:id="674"/>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14a9506" w:id="675"/>
          <w:p>
            <w:pPr>
              <w:spacing w:after="50" w:line="360" w:lineRule="auto" w:beforeLines="100"/>
              <w:ind w:left="0"/>
              <w:jc w:val="center"/>
            </w:pPr>
            <w:r>
              <w:rPr>
                <w:rFonts w:ascii="宋体" w:hAnsi="Times New Roman" w:eastAsia="宋体"/>
                <w:b w:val="false"/>
                <w:i w:val="false"/>
                <w:color w:val="000000"/>
                <w:sz w:val="22"/>
              </w:rPr>
              <w:t>p</w:t>
            </w:r>
          </w:p>
          <w:bookmarkEnd w:id="675"/>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22ce13" w:id="676"/>
          <w:p>
            <w:pPr>
              <w:spacing w:after="50" w:line="360" w:lineRule="auto" w:beforeLines="100"/>
              <w:ind w:left="0"/>
              <w:jc w:val="center"/>
            </w:pPr>
            <w:r>
              <w:rPr>
                <w:rFonts w:ascii="宋体" w:hAnsi="Times New Roman" w:eastAsia="宋体"/>
                <w:b w:val="false"/>
                <w:i w:val="false"/>
                <w:color w:val="000000"/>
                <w:sz w:val="22"/>
              </w:rPr>
              <w:t>指针</w:t>
            </w:r>
          </w:p>
          <w:bookmarkEnd w:id="676"/>
        </w:tc>
      </w:tr>
      <w:tr>
        <w:trPr>
          <w:trHeight w:val="495" w:hRule="atLeast"/>
        </w:trPr>
        <w:tc>
          <w:tcPr>
            <w:tcW w:w="338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b52f0c" w:id="677"/>
          <w:p>
            <w:pPr>
              <w:spacing w:after="50" w:line="360" w:lineRule="auto" w:beforeLines="100"/>
              <w:ind w:left="0"/>
              <w:jc w:val="center"/>
            </w:pPr>
            <w:r>
              <w:rPr>
                <w:rFonts w:ascii="宋体" w:hAnsi="Times New Roman" w:eastAsia="宋体"/>
                <w:b w:val="false"/>
                <w:i w:val="false"/>
                <w:color w:val="000000"/>
                <w:sz w:val="22"/>
              </w:rPr>
              <w:t>E或e</w:t>
            </w:r>
          </w:p>
          <w:bookmarkEnd w:id="677"/>
        </w:tc>
        <w:tc>
          <w:tcPr>
            <w:tcW w:w="34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7536c8e" w:id="678"/>
          <w:p>
            <w:pPr>
              <w:spacing w:after="50" w:line="360" w:lineRule="auto" w:beforeLines="100"/>
              <w:ind w:left="0"/>
              <w:jc w:val="center"/>
            </w:pPr>
            <w:r>
              <w:rPr>
                <w:rFonts w:ascii="宋体" w:hAnsi="Times New Roman" w:eastAsia="宋体"/>
                <w:b w:val="false"/>
                <w:i w:val="false"/>
                <w:color w:val="000000"/>
                <w:sz w:val="22"/>
              </w:rPr>
              <w:t>指数</w:t>
            </w:r>
          </w:p>
          <w:bookmarkEnd w:id="678"/>
        </w:tc>
        <w:tc>
          <w:tcPr>
            <w:tcW w:w="33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22d905" w:id="679"/>
          <w:p>
            <w:pPr>
              <w:spacing w:after="50" w:line="360" w:lineRule="auto" w:beforeLines="100"/>
              <w:ind w:left="0"/>
              <w:jc w:val="center"/>
            </w:pPr>
            <w:r>
              <w:rPr>
                <w:rFonts w:ascii="宋体" w:hAnsi="Times New Roman" w:eastAsia="宋体"/>
                <w:b w:val="false"/>
                <w:i w:val="false"/>
                <w:color w:val="000000"/>
                <w:sz w:val="22"/>
              </w:rPr>
              <w:t>n</w:t>
            </w:r>
          </w:p>
          <w:bookmarkEnd w:id="679"/>
        </w:tc>
        <w:tc>
          <w:tcPr>
            <w:tcW w:w="33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125744" w:id="680"/>
          <w:p>
            <w:pPr>
              <w:spacing w:after="50" w:line="360" w:lineRule="auto" w:beforeLines="100"/>
              <w:ind w:left="0"/>
              <w:jc w:val="center"/>
            </w:pPr>
            <w:r>
              <w:rPr>
                <w:rFonts w:ascii="宋体" w:hAnsi="Times New Roman" w:eastAsia="宋体"/>
                <w:b w:val="false"/>
                <w:i w:val="false"/>
                <w:color w:val="000000"/>
                <w:sz w:val="22"/>
              </w:rPr>
              <w:t>读入/写出的个数</w:t>
            </w:r>
          </w:p>
          <w:bookmarkEnd w:id="680"/>
        </w:tc>
      </w:tr>
    </w:tbl>
    <w:bookmarkEnd w:id="648"/>
    <w:bookmarkStart w:name="u7aa39f61" w:id="681"/>
    <w:p>
      <w:pPr>
        <w:spacing w:after="50" w:line="360" w:lineRule="auto" w:beforeLines="100"/>
        <w:ind w:left="0"/>
        <w:jc w:val="left"/>
      </w:pPr>
      <w:r>
        <w:rPr>
          <w:rFonts w:ascii="宋体" w:hAnsi="Times New Roman" w:eastAsia="宋体"/>
          <w:b w:val="false"/>
          <w:i w:val="false"/>
          <w:color w:val="000000"/>
          <w:sz w:val="22"/>
        </w:rPr>
        <w:t>%n 格式说明符，该说明符用于将前面打印的字符数保存到相应的参数中，但一般别用，编译器会有问题。对于其中的i来说，可用于输入时更加灵活，即可输入十进制也可以是十六进制以及八进制都可以。</w:t>
      </w:r>
    </w:p>
    <w:bookmarkEnd w:id="681"/>
    <w:bookmarkStart w:name="uf2993de7" w:id="682"/>
    <w:p>
      <w:pPr>
        <w:spacing w:after="50" w:line="360" w:lineRule="auto" w:beforeLines="100"/>
        <w:ind w:left="0"/>
        <w:jc w:val="left"/>
      </w:pPr>
      <w:r>
        <w:rPr>
          <w:rFonts w:ascii="宋体" w:hAnsi="Times New Roman" w:eastAsia="宋体"/>
          <w:b w:val="false"/>
          <w:i w:val="false"/>
          <w:color w:val="000000"/>
          <w:sz w:val="22"/>
        </w:rPr>
        <w:t>1.2、scanf函数</w:t>
      </w:r>
    </w:p>
    <w:bookmarkEnd w:id="682"/>
    <w:bookmarkStart w:name="u46ae0eb8" w:id="683"/>
    <w:p>
      <w:pPr>
        <w:spacing w:after="50" w:line="360" w:lineRule="auto" w:beforeLines="100"/>
        <w:ind w:left="0"/>
        <w:jc w:val="left"/>
      </w:pPr>
      <w:r>
        <w:rPr>
          <w:rFonts w:ascii="宋体" w:hAnsi="Times New Roman" w:eastAsia="宋体"/>
          <w:b w:val="false"/>
          <w:i w:val="false"/>
          <w:color w:val="000000"/>
          <w:sz w:val="22"/>
        </w:rPr>
        <w:t>%[flag]type</w:t>
      </w:r>
    </w:p>
    <w:bookmarkEnd w:id="683"/>
    <w:p>
      <w:pPr>
        <w:spacing w:after="50" w:line="360" w:lineRule="auto" w:beforeLines="100"/>
        <w:ind w:left="0"/>
        <w:jc w:val="left"/>
      </w:pPr>
      <w:r>
        <w:rPr>
          <w:rFonts w:ascii="宋体" w:hAnsi="Times New Roman" w:eastAsia="宋体"/>
          <w:b w:val="false"/>
          <w:i w:val="false"/>
          <w:color w:val="000000"/>
          <w:sz w:val="22"/>
        </w:rPr>
        <w:t xml:space="preserve">
    </w:t>
      </w:r>
    </w:p>
    <w:bookmarkStart w:name="jqyKH" w:id="68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358"/>
        <w:gridCol w:w="3384"/>
        <w:gridCol w:w="3359"/>
        <w:gridCol w:w="3533"/>
      </w:tblGrid>
      <w:tr>
        <w:trPr>
          <w:trHeight w:val="495" w:hRule="atLeast"/>
        </w:trPr>
        <w:tc>
          <w:tcPr>
            <w:tcW w:w="33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c74ff7" w:id="685"/>
          <w:p>
            <w:pPr>
              <w:spacing w:after="50" w:line="360" w:lineRule="auto" w:beforeLines="100"/>
              <w:ind w:left="0"/>
              <w:jc w:val="center"/>
            </w:pPr>
            <w:r>
              <w:rPr>
                <w:rFonts w:ascii="宋体" w:hAnsi="Times New Roman" w:eastAsia="宋体"/>
                <w:b w:val="false"/>
                <w:i w:val="false"/>
                <w:color w:val="000000"/>
                <w:sz w:val="22"/>
              </w:rPr>
              <w:t>flag</w:t>
            </w:r>
          </w:p>
          <w:bookmarkEnd w:id="685"/>
        </w:tc>
        <w:tc>
          <w:tcPr>
            <w:tcW w:w="33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31b3e2" w:id="686"/>
          <w:p>
            <w:pPr>
              <w:spacing w:after="50" w:line="360" w:lineRule="auto" w:beforeLines="100"/>
              <w:ind w:left="0"/>
              <w:jc w:val="center"/>
            </w:pPr>
            <w:r>
              <w:rPr>
                <w:rFonts w:ascii="宋体" w:hAnsi="Times New Roman" w:eastAsia="宋体"/>
                <w:b w:val="false"/>
                <w:i w:val="false"/>
                <w:color w:val="000000"/>
                <w:sz w:val="22"/>
              </w:rPr>
              <w:t>含义</w:t>
            </w:r>
          </w:p>
          <w:bookmarkEnd w:id="686"/>
        </w:tc>
        <w:tc>
          <w:tcPr>
            <w:tcW w:w="33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3a3ee84" w:id="687"/>
          <w:p>
            <w:pPr>
              <w:spacing w:after="50" w:line="360" w:lineRule="auto" w:beforeLines="100"/>
              <w:ind w:left="0"/>
              <w:jc w:val="center"/>
            </w:pPr>
            <w:r>
              <w:rPr>
                <w:rFonts w:ascii="宋体" w:hAnsi="Times New Roman" w:eastAsia="宋体"/>
                <w:b w:val="false"/>
                <w:i w:val="false"/>
                <w:color w:val="000000"/>
                <w:sz w:val="22"/>
              </w:rPr>
              <w:t>flag</w:t>
            </w:r>
          </w:p>
          <w:bookmarkEnd w:id="687"/>
        </w:tc>
        <w:tc>
          <w:tcPr>
            <w:tcW w:w="3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c9df1a1" w:id="688"/>
          <w:p>
            <w:pPr>
              <w:spacing w:after="50" w:line="360" w:lineRule="auto" w:beforeLines="100"/>
              <w:ind w:left="0"/>
              <w:jc w:val="center"/>
            </w:pPr>
            <w:r>
              <w:rPr>
                <w:rFonts w:ascii="宋体" w:hAnsi="Times New Roman" w:eastAsia="宋体"/>
                <w:b w:val="false"/>
                <w:i w:val="false"/>
                <w:color w:val="000000"/>
                <w:sz w:val="22"/>
              </w:rPr>
              <w:t>含义</w:t>
            </w:r>
          </w:p>
          <w:bookmarkEnd w:id="688"/>
        </w:tc>
      </w:tr>
      <w:tr>
        <w:trPr>
          <w:trHeight w:val="495" w:hRule="atLeast"/>
        </w:trPr>
        <w:tc>
          <w:tcPr>
            <w:tcW w:w="33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d0e0a0" w:id="689"/>
          <w:p>
            <w:pPr>
              <w:spacing w:after="50" w:line="360" w:lineRule="auto" w:beforeLines="100"/>
              <w:ind w:left="0"/>
              <w:jc w:val="center"/>
            </w:pPr>
            <w:r>
              <w:rPr>
                <w:rFonts w:ascii="宋体" w:hAnsi="Times New Roman" w:eastAsia="宋体"/>
                <w:b w:val="false"/>
                <w:i w:val="false"/>
                <w:color w:val="000000"/>
                <w:sz w:val="22"/>
              </w:rPr>
              <w:t>*</w:t>
            </w:r>
          </w:p>
          <w:bookmarkEnd w:id="689"/>
        </w:tc>
        <w:tc>
          <w:tcPr>
            <w:tcW w:w="33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1933e1e" w:id="690"/>
          <w:p>
            <w:pPr>
              <w:spacing w:after="50" w:line="360" w:lineRule="auto" w:beforeLines="100"/>
              <w:ind w:left="0"/>
              <w:jc w:val="center"/>
            </w:pPr>
            <w:r>
              <w:rPr>
                <w:rFonts w:ascii="宋体" w:hAnsi="Times New Roman" w:eastAsia="宋体"/>
                <w:b w:val="false"/>
                <w:i w:val="false"/>
                <w:color w:val="000000"/>
                <w:sz w:val="22"/>
              </w:rPr>
              <w:t>跳过</w:t>
            </w:r>
          </w:p>
          <w:bookmarkEnd w:id="690"/>
        </w:tc>
        <w:tc>
          <w:tcPr>
            <w:tcW w:w="33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aff5061" w:id="691"/>
          <w:p>
            <w:pPr>
              <w:spacing w:after="50" w:line="360" w:lineRule="auto" w:beforeLines="100"/>
              <w:ind w:left="0"/>
              <w:jc w:val="center"/>
            </w:pPr>
            <w:r>
              <w:rPr>
                <w:rFonts w:ascii="宋体" w:hAnsi="Times New Roman" w:eastAsia="宋体"/>
                <w:b w:val="false"/>
                <w:i w:val="false"/>
                <w:color w:val="000000"/>
                <w:sz w:val="22"/>
              </w:rPr>
              <w:t>I</w:t>
            </w:r>
          </w:p>
          <w:bookmarkEnd w:id="691"/>
        </w:tc>
        <w:tc>
          <w:tcPr>
            <w:tcW w:w="3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87c8349" w:id="692"/>
          <w:p>
            <w:pPr>
              <w:spacing w:after="50" w:line="360" w:lineRule="auto" w:beforeLines="100"/>
              <w:ind w:left="0"/>
              <w:jc w:val="center"/>
            </w:pPr>
            <w:r>
              <w:rPr>
                <w:rFonts w:ascii="宋体" w:hAnsi="Times New Roman" w:eastAsia="宋体"/>
                <w:b w:val="false"/>
                <w:i w:val="false"/>
                <w:color w:val="000000"/>
                <w:sz w:val="22"/>
              </w:rPr>
              <w:t>long,double</w:t>
            </w:r>
          </w:p>
          <w:bookmarkEnd w:id="692"/>
        </w:tc>
      </w:tr>
      <w:tr>
        <w:trPr>
          <w:trHeight w:val="495" w:hRule="atLeast"/>
        </w:trPr>
        <w:tc>
          <w:tcPr>
            <w:tcW w:w="33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cdd39f7" w:id="693"/>
          <w:p>
            <w:pPr>
              <w:spacing w:after="50" w:line="360" w:lineRule="auto" w:beforeLines="100"/>
              <w:ind w:left="0"/>
              <w:jc w:val="center"/>
            </w:pPr>
            <w:r>
              <w:rPr>
                <w:rFonts w:ascii="宋体" w:hAnsi="Times New Roman" w:eastAsia="宋体"/>
                <w:b w:val="false"/>
                <w:i w:val="false"/>
                <w:color w:val="000000"/>
                <w:sz w:val="22"/>
              </w:rPr>
              <w:t>数字</w:t>
            </w:r>
          </w:p>
          <w:bookmarkEnd w:id="693"/>
        </w:tc>
        <w:tc>
          <w:tcPr>
            <w:tcW w:w="33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368f06" w:id="694"/>
          <w:p>
            <w:pPr>
              <w:spacing w:after="50" w:line="360" w:lineRule="auto" w:beforeLines="100"/>
              <w:ind w:left="0"/>
              <w:jc w:val="center"/>
            </w:pPr>
            <w:r>
              <w:rPr>
                <w:rFonts w:ascii="宋体" w:hAnsi="Times New Roman" w:eastAsia="宋体"/>
                <w:b w:val="false"/>
                <w:i w:val="false"/>
                <w:color w:val="000000"/>
                <w:sz w:val="22"/>
              </w:rPr>
              <w:t>最大字符数</w:t>
            </w:r>
          </w:p>
          <w:bookmarkEnd w:id="694"/>
        </w:tc>
        <w:tc>
          <w:tcPr>
            <w:tcW w:w="33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2a7ed58" w:id="695"/>
          <w:p>
            <w:pPr>
              <w:spacing w:after="50" w:line="360" w:lineRule="auto" w:beforeLines="100"/>
              <w:ind w:left="0"/>
              <w:jc w:val="center"/>
            </w:pPr>
            <w:r>
              <w:rPr>
                <w:rFonts w:ascii="宋体" w:hAnsi="Times New Roman" w:eastAsia="宋体"/>
                <w:b w:val="false"/>
                <w:i w:val="false"/>
                <w:color w:val="000000"/>
                <w:sz w:val="22"/>
              </w:rPr>
              <w:t>II</w:t>
            </w:r>
          </w:p>
          <w:bookmarkEnd w:id="695"/>
        </w:tc>
        <w:tc>
          <w:tcPr>
            <w:tcW w:w="3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b08e37" w:id="696"/>
          <w:p>
            <w:pPr>
              <w:spacing w:after="50" w:line="360" w:lineRule="auto" w:beforeLines="100"/>
              <w:ind w:left="0"/>
              <w:jc w:val="center"/>
            </w:pPr>
            <w:r>
              <w:rPr>
                <w:rFonts w:ascii="宋体" w:hAnsi="Times New Roman" w:eastAsia="宋体"/>
                <w:b w:val="false"/>
                <w:i w:val="false"/>
                <w:color w:val="000000"/>
                <w:sz w:val="22"/>
              </w:rPr>
              <w:t>long,long</w:t>
            </w:r>
          </w:p>
          <w:bookmarkEnd w:id="696"/>
        </w:tc>
      </w:tr>
      <w:tr>
        <w:trPr>
          <w:trHeight w:val="495" w:hRule="atLeast"/>
        </w:trPr>
        <w:tc>
          <w:tcPr>
            <w:tcW w:w="33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4249afe" w:id="697"/>
          <w:p>
            <w:pPr>
              <w:spacing w:after="50" w:line="360" w:lineRule="auto" w:beforeLines="100"/>
              <w:ind w:left="0"/>
              <w:jc w:val="center"/>
            </w:pPr>
            <w:r>
              <w:rPr>
                <w:rFonts w:ascii="宋体" w:hAnsi="Times New Roman" w:eastAsia="宋体"/>
                <w:b w:val="false"/>
                <w:i w:val="false"/>
                <w:color w:val="000000"/>
                <w:sz w:val="22"/>
              </w:rPr>
              <w:t>hh</w:t>
            </w:r>
          </w:p>
          <w:bookmarkEnd w:id="697"/>
        </w:tc>
        <w:tc>
          <w:tcPr>
            <w:tcW w:w="33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831ed2" w:id="698"/>
          <w:p>
            <w:pPr>
              <w:spacing w:after="50" w:line="360" w:lineRule="auto" w:beforeLines="100"/>
              <w:ind w:left="0"/>
              <w:jc w:val="center"/>
            </w:pPr>
            <w:r>
              <w:rPr>
                <w:rFonts w:ascii="宋体" w:hAnsi="Times New Roman" w:eastAsia="宋体"/>
                <w:b w:val="false"/>
                <w:i w:val="false"/>
                <w:color w:val="000000"/>
                <w:sz w:val="22"/>
              </w:rPr>
              <w:t>char</w:t>
            </w:r>
          </w:p>
          <w:bookmarkEnd w:id="698"/>
        </w:tc>
        <w:tc>
          <w:tcPr>
            <w:tcW w:w="33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042b69" w:id="699"/>
          <w:p>
            <w:pPr>
              <w:spacing w:after="50" w:line="360" w:lineRule="auto" w:beforeLines="100"/>
              <w:ind w:left="0"/>
              <w:jc w:val="center"/>
            </w:pPr>
            <w:r>
              <w:rPr>
                <w:rFonts w:ascii="宋体" w:hAnsi="Times New Roman" w:eastAsia="宋体"/>
                <w:b w:val="false"/>
                <w:i w:val="false"/>
                <w:color w:val="000000"/>
                <w:sz w:val="22"/>
              </w:rPr>
              <w:t>L</w:t>
            </w:r>
          </w:p>
          <w:bookmarkEnd w:id="699"/>
        </w:tc>
        <w:tc>
          <w:tcPr>
            <w:tcW w:w="3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5a14dad" w:id="700"/>
          <w:p>
            <w:pPr>
              <w:spacing w:after="50" w:line="360" w:lineRule="auto" w:beforeLines="100"/>
              <w:ind w:left="0"/>
              <w:jc w:val="center"/>
            </w:pPr>
            <w:r>
              <w:rPr>
                <w:rFonts w:ascii="宋体" w:hAnsi="Times New Roman" w:eastAsia="宋体"/>
                <w:b w:val="false"/>
                <w:i w:val="false"/>
                <w:color w:val="000000"/>
                <w:sz w:val="22"/>
              </w:rPr>
              <w:t>long double</w:t>
            </w:r>
          </w:p>
          <w:bookmarkEnd w:id="700"/>
        </w:tc>
      </w:tr>
      <w:tr>
        <w:trPr>
          <w:trHeight w:val="495" w:hRule="atLeast"/>
        </w:trPr>
        <w:tc>
          <w:tcPr>
            <w:tcW w:w="33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777b40" w:id="701"/>
          <w:p>
            <w:pPr>
              <w:spacing w:after="50" w:line="360" w:lineRule="auto" w:beforeLines="100"/>
              <w:ind w:left="0"/>
              <w:jc w:val="center"/>
            </w:pPr>
            <w:r>
              <w:rPr>
                <w:rFonts w:ascii="宋体" w:hAnsi="Times New Roman" w:eastAsia="宋体"/>
                <w:b w:val="false"/>
                <w:i w:val="false"/>
                <w:color w:val="000000"/>
                <w:sz w:val="22"/>
              </w:rPr>
              <w:t>h</w:t>
            </w:r>
          </w:p>
          <w:bookmarkEnd w:id="701"/>
        </w:tc>
        <w:tc>
          <w:tcPr>
            <w:tcW w:w="33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c2849f" w:id="702"/>
          <w:p>
            <w:pPr>
              <w:spacing w:after="50" w:line="360" w:lineRule="auto" w:beforeLines="100"/>
              <w:ind w:left="0"/>
              <w:jc w:val="center"/>
            </w:pPr>
            <w:r>
              <w:rPr>
                <w:rFonts w:ascii="宋体" w:hAnsi="Times New Roman" w:eastAsia="宋体"/>
                <w:b w:val="false"/>
                <w:i w:val="false"/>
                <w:color w:val="000000"/>
                <w:sz w:val="22"/>
              </w:rPr>
              <w:t>short</w:t>
            </w:r>
          </w:p>
          <w:bookmarkEnd w:id="702"/>
        </w:tc>
        <w:tc>
          <w:tcPr>
            <w:tcW w:w="335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b9bb424" w:id="703"/>
          <w:p>
            <w:pPr>
              <w:spacing w:after="50" w:line="360" w:lineRule="auto" w:beforeLines="100"/>
              <w:ind w:left="0"/>
              <w:jc w:val="left"/>
            </w:pPr>
          </w:p>
          <w:bookmarkEnd w:id="703"/>
        </w:tc>
        <w:tc>
          <w:tcPr>
            <w:tcW w:w="353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98857e" w:id="704"/>
          <w:p>
            <w:pPr>
              <w:spacing w:after="50" w:line="360" w:lineRule="auto" w:beforeLines="100"/>
              <w:ind w:left="0"/>
              <w:jc w:val="left"/>
            </w:pPr>
          </w:p>
          <w:bookmarkEnd w:id="704"/>
        </w:tc>
      </w:tr>
    </w:tbl>
    <w:bookmarkEnd w:id="684"/>
    <w:bookmarkStart w:name="C3I59" w:id="7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int num;</w:t>
        <w:br/>
        <w:t xml:space="preserve">    scanf("%*d%d",&amp;num);</w:t>
        <w:br/>
        <w:t xml:space="preserve">    printf("%d\n",num);</w:t>
        <w:br/>
        <w:t xml:space="preserve">    return 0;</w:t>
        <w:br/>
        <w:t>}</w:t>
        <w:br/>
      </w:r>
    </w:p>
    <w:bookmarkEnd w:id="705"/>
    <w:p>
      <w:pPr>
        <w:spacing w:after="50" w:line="360" w:lineRule="auto" w:beforeLines="100"/>
        <w:ind w:left="0"/>
        <w:jc w:val="left"/>
      </w:pPr>
      <w:r>
        <w:rPr>
          <w:rFonts w:ascii="宋体" w:hAnsi="Times New Roman" w:eastAsia="宋体"/>
          <w:b w:val="false"/>
          <w:i w:val="false"/>
          <w:color w:val="000000"/>
          <w:sz w:val="22"/>
        </w:rPr>
        <w:t xml:space="preserve">
   </w:t>
      </w:r>
    </w:p>
    <w:bookmarkStart w:name="ucaa8cf48" w:id="706"/>
    <w:p>
      <w:pPr>
        <w:spacing w:after="50" w:line="360" w:lineRule="auto" w:beforeLines="100"/>
        <w:ind w:left="0"/>
        <w:jc w:val="left"/>
      </w:pPr>
      <w:r>
        <w:rPr>
          <w:rFonts w:ascii="宋体" w:hAnsi="Times New Roman" w:eastAsia="宋体"/>
          <w:b w:val="false"/>
          <w:i w:val="false"/>
          <w:color w:val="000000"/>
          <w:sz w:val="22"/>
        </w:rPr>
        <w:t>对于其中的%*d是输入两个时，跳过第一个数输出第二个。其中对于scanf函数生成的可执行函数可以用</w:t>
      </w:r>
      <w:r>
        <w:rPr>
          <w:rFonts w:ascii="宋体" w:hAnsi="Times New Roman" w:eastAsia="宋体"/>
          <w:b w:val="false"/>
          <w:i w:val="false"/>
          <w:color w:val="ff0000"/>
          <w:sz w:val="22"/>
        </w:rPr>
        <w:t>gcc mian.c -o main</w:t>
      </w:r>
      <w:r>
        <w:rPr>
          <w:rFonts w:ascii="宋体" w:hAnsi="Times New Roman" w:eastAsia="宋体"/>
          <w:b w:val="false"/>
          <w:i w:val="false"/>
          <w:color w:val="000000"/>
          <w:sz w:val="22"/>
        </w:rPr>
        <w:t>，即运行这个.c文件然后运用-o把生成的可执行文件命名为main。</w:t>
      </w:r>
    </w:p>
    <w:bookmarkEnd w:id="706"/>
    <w:bookmarkStart w:name="ud81d9885" w:id="707"/>
    <w:p>
      <w:pPr>
        <w:spacing w:after="50" w:line="360" w:lineRule="auto" w:beforeLines="100"/>
        <w:ind w:left="0"/>
        <w:jc w:val="left"/>
      </w:pPr>
      <w:r>
        <w:rPr>
          <w:rFonts w:ascii="宋体" w:hAnsi="Times New Roman" w:eastAsia="宋体"/>
          <w:b w:val="false"/>
          <w:i w:val="false"/>
          <w:color w:val="000000"/>
          <w:sz w:val="22"/>
        </w:rPr>
        <w:t>printf函数和scanf函数都有返回值:</w:t>
      </w:r>
    </w:p>
    <w:bookmarkEnd w:id="707"/>
    <w:bookmarkStart w:name="ud7c21488" w:id="708"/>
    <w:p>
      <w:pPr>
        <w:spacing w:after="50" w:line="360" w:lineRule="auto" w:beforeLines="100"/>
        <w:ind w:left="0"/>
        <w:jc w:val="left"/>
      </w:pPr>
      <w:r>
        <w:rPr>
          <w:rFonts w:ascii="宋体" w:hAnsi="Times New Roman" w:eastAsia="宋体"/>
          <w:b w:val="false"/>
          <w:i w:val="false"/>
          <w:color w:val="000000"/>
          <w:sz w:val="22"/>
        </w:rPr>
        <w:t>scanf函数，返回输入的</w:t>
      </w:r>
      <w:r>
        <w:rPr>
          <w:rFonts w:ascii="宋体" w:hAnsi="Times New Roman" w:eastAsia="宋体"/>
          <w:b w:val="false"/>
          <w:i w:val="false"/>
          <w:color w:val="df2a3f"/>
          <w:sz w:val="22"/>
        </w:rPr>
        <w:t>item</w:t>
      </w:r>
    </w:p>
    <w:bookmarkEnd w:id="708"/>
    <w:bookmarkStart w:name="uc33503d9" w:id="709"/>
    <w:p>
      <w:pPr>
        <w:spacing w:after="50" w:line="360" w:lineRule="auto" w:beforeLines="100"/>
        <w:ind w:left="0"/>
        <w:jc w:val="left"/>
      </w:pPr>
      <w:r>
        <w:rPr>
          <w:rFonts w:ascii="宋体" w:hAnsi="Times New Roman" w:eastAsia="宋体"/>
          <w:b w:val="false"/>
          <w:i w:val="false"/>
          <w:color w:val="000000"/>
          <w:sz w:val="22"/>
        </w:rPr>
        <w:t>printf函数，返回输出的</w:t>
      </w:r>
      <w:r>
        <w:rPr>
          <w:rFonts w:ascii="宋体" w:hAnsi="Times New Roman" w:eastAsia="宋体"/>
          <w:b w:val="false"/>
          <w:i w:val="false"/>
          <w:color w:val="df2a3f"/>
          <w:sz w:val="22"/>
        </w:rPr>
        <w:t>字符数</w:t>
      </w:r>
    </w:p>
    <w:bookmarkEnd w:id="709"/>
    <w:bookmarkStart w:name="JiIuo" w:id="71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w:t>
        <w:br/>
        <w:t>{</w:t>
        <w:br/>
        <w:t xml:space="preserve">    int num;</w:t>
        <w:br/>
        <w:t xml:space="preserve">    int i1 = scanf("%d",&amp;num);</w:t>
        <w:br/>
        <w:t xml:space="preserve">    int i2 = printf("%d\n",num);</w:t>
        <w:br/>
        <w:t xml:space="preserve">    printf("%d\n",i1);</w:t>
        <w:br/>
        <w:t xml:space="preserve">    printf("%d\n",i2);</w:t>
        <w:br/>
        <w:t xml:space="preserve">    return 0;</w:t>
        <w:br/>
        <w:t>}</w:t>
        <w:br/>
      </w:r>
    </w:p>
    <w:bookmarkEnd w:id="710"/>
    <w:p>
      <w:pPr>
        <w:spacing w:after="50" w:line="360" w:lineRule="auto" w:beforeLines="100"/>
        <w:ind w:left="0"/>
        <w:jc w:val="left"/>
      </w:pPr>
      <w:r>
        <w:rPr>
          <w:rFonts w:ascii="宋体" w:hAnsi="Times New Roman" w:eastAsia="宋体"/>
          <w:b w:val="false"/>
          <w:i w:val="false"/>
          <w:color w:val="000000"/>
          <w:sz w:val="22"/>
        </w:rPr>
        <w:t xml:space="preserve">
   </w:t>
      </w:r>
    </w:p>
    <w:bookmarkStart w:name="uf18b6522" w:id="711"/>
    <w:p>
      <w:pPr>
        <w:spacing w:after="50" w:line="360" w:lineRule="auto" w:beforeLines="100"/>
        <w:ind w:left="0"/>
        <w:jc w:val="left"/>
      </w:pPr>
      <w:r>
        <w:rPr>
          <w:rFonts w:ascii="宋体" w:hAnsi="Times New Roman" w:eastAsia="宋体"/>
          <w:b w:val="false"/>
          <w:i w:val="false"/>
          <w:color w:val="000000"/>
          <w:sz w:val="22"/>
        </w:rPr>
        <w:t>输入123，i1为1，而i2为4，因为有123和一个回车。</w:t>
      </w:r>
    </w:p>
    <w:bookmarkEnd w:id="711"/>
    <w:bookmarkStart w:name="HS0m2" w:id="712"/>
    <w:p>
      <w:pPr>
        <w:pStyle w:val="Heading2"/>
        <w:spacing w:after="50" w:line="360" w:lineRule="auto" w:beforeLines="100"/>
        <w:ind w:left="0"/>
        <w:jc w:val="left"/>
      </w:pPr>
      <w:r>
        <w:rPr>
          <w:rFonts w:ascii="宋体" w:hAnsi="Times New Roman" w:eastAsia="宋体"/>
        </w:rPr>
        <w:t>27、文件输入输出</w:t>
      </w:r>
    </w:p>
    <w:bookmarkEnd w:id="712"/>
    <w:bookmarkStart w:name="nlb1d" w:id="713"/>
    <w:p>
      <w:pPr>
        <w:pStyle w:val="Heading3"/>
        <w:spacing w:after="50" w:line="360" w:lineRule="auto" w:beforeLines="100"/>
        <w:ind w:left="0"/>
        <w:jc w:val="left"/>
      </w:pPr>
      <w:r>
        <w:rPr>
          <w:rFonts w:ascii="宋体" w:hAnsi="Times New Roman" w:eastAsia="宋体"/>
        </w:rPr>
        <w:t>1.1、powershall命令输入输出</w:t>
      </w:r>
    </w:p>
    <w:bookmarkEnd w:id="713"/>
    <w:bookmarkStart w:name="u16b885ea" w:id="714"/>
    <w:p>
      <w:pPr>
        <w:spacing w:after="50" w:line="360" w:lineRule="auto" w:beforeLines="100"/>
        <w:ind w:left="0"/>
        <w:jc w:val="left"/>
      </w:pPr>
      <w:r>
        <w:rPr>
          <w:rFonts w:ascii="宋体" w:hAnsi="Times New Roman" w:eastAsia="宋体"/>
          <w:b w:val="false"/>
          <w:i w:val="false"/>
          <w:color w:val="000000"/>
          <w:sz w:val="22"/>
        </w:rPr>
        <w:t>文件重定向：用&lt;指向要输入的文件名，&gt;指向要输出的文件名（对于powershall可能对于部分编译器不适用）</w:t>
      </w:r>
    </w:p>
    <w:bookmarkEnd w:id="714"/>
    <w:bookmarkStart w:name="FM4KQ" w:id="71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1、more：打开文件</w:t>
        <w:br/>
        <w:t>2、.\main.exe &gt; 12.out：创建一个文件12.out将main.exe的输出存进去，会覆盖之前的。</w:t>
        <w:br/>
        <w:t>3、cat &gt; 12.in：创建一个文件12.in放入内容，编译器部分可能不适用，需要写：</w:t>
        <w:br/>
        <w:t>"123456" | set-content -path "C:\Users\zxc\Desktop\c_language\structure\12.in"对于最开始为要写入的文本，后面需要加绝对路径。</w:t>
        <w:br/>
        <w:t>4、读取12.in中的数据：.\main.exe &lt;12.in &gt; 12.out，同样对于部分编译器不支持，需要写：</w:t>
        <w:br/>
        <w:t>get-content 12.in | .\main.exe</w:t>
        <w:br/>
        <w:t>5、删除12.in或者删除12.out输入命令 rm 12.out和rm 12.in即可。也可以使用del 12.out或者remove-item 12.out。</w:t>
        <w:br/>
      </w:r>
    </w:p>
    <w:bookmarkEnd w:id="715"/>
    <w:p>
      <w:pPr>
        <w:spacing w:after="50" w:line="360" w:lineRule="auto" w:beforeLines="100"/>
        <w:ind w:left="0"/>
        <w:jc w:val="left"/>
      </w:pPr>
      <w:r>
        <w:rPr>
          <w:rFonts w:ascii="宋体" w:hAnsi="Times New Roman" w:eastAsia="宋体"/>
          <w:b w:val="false"/>
          <w:i w:val="false"/>
          <w:color w:val="000000"/>
          <w:sz w:val="22"/>
        </w:rPr>
        <w:t xml:space="preserve">
   </w:t>
      </w:r>
    </w:p>
    <w:bookmarkStart w:name="WNkzq" w:id="716"/>
    <w:p>
      <w:pPr>
        <w:pStyle w:val="Heading3"/>
        <w:spacing w:after="50" w:line="360" w:lineRule="auto" w:beforeLines="100"/>
        <w:ind w:left="0"/>
        <w:jc w:val="left"/>
      </w:pPr>
      <w:r>
        <w:rPr>
          <w:rFonts w:ascii="宋体" w:hAnsi="Times New Roman" w:eastAsia="宋体"/>
        </w:rPr>
        <w:t>1.2、FILE文本文件</w:t>
      </w:r>
    </w:p>
    <w:bookmarkEnd w:id="716"/>
    <w:bookmarkStart w:name="h5f2I" w:id="7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FILE* fopen(const char* restrict path,const char* restrict mode)</w:t>
        <w:br/>
        <w:t>int fclose(FILE* stream)</w:t>
        <w:br/>
        <w:t>fscanf(FILE*,….)</w:t>
        <w:br/>
        <w:t>fprintf(FILE*,….)</w:t>
        <w:br/>
        <w:t>//FILE*是一个结构指针。</w:t>
        <w:br/>
      </w:r>
    </w:p>
    <w:bookmarkEnd w:id="717"/>
    <w:p>
      <w:pPr>
        <w:spacing w:after="50" w:line="360" w:lineRule="auto" w:beforeLines="100"/>
        <w:ind w:left="0"/>
        <w:jc w:val="left"/>
      </w:pPr>
      <w:r>
        <w:rPr>
          <w:rFonts w:ascii="宋体" w:hAnsi="Times New Roman" w:eastAsia="宋体"/>
          <w:b w:val="false"/>
          <w:i w:val="false"/>
          <w:color w:val="000000"/>
          <w:sz w:val="22"/>
        </w:rPr>
        <w:t xml:space="preserve">
   </w:t>
      </w:r>
    </w:p>
    <w:bookmarkStart w:name="YqX66" w:id="718"/>
    <w:p>
      <w:pPr>
        <w:pStyle w:val="Heading4"/>
        <w:spacing w:after="50" w:line="360" w:lineRule="auto" w:beforeLines="100"/>
        <w:ind w:left="0"/>
        <w:jc w:val="left"/>
      </w:pPr>
      <w:r>
        <w:rPr>
          <w:rFonts w:ascii="宋体" w:hAnsi="Times New Roman" w:eastAsia="宋体"/>
        </w:rPr>
        <w:t>1）fopen</w:t>
      </w:r>
    </w:p>
    <w:bookmarkEnd w:id="718"/>
    <w:p>
      <w:pPr>
        <w:spacing w:after="50" w:line="360" w:lineRule="auto" w:beforeLines="100"/>
        <w:ind w:left="0"/>
        <w:jc w:val="left"/>
      </w:pPr>
      <w:r>
        <w:rPr>
          <w:rFonts w:ascii="宋体" w:hAnsi="Times New Roman" w:eastAsia="宋体"/>
          <w:b w:val="false"/>
          <w:i w:val="false"/>
          <w:color w:val="000000"/>
          <w:sz w:val="22"/>
        </w:rPr>
        <w:t xml:space="preserve">
    </w:t>
      </w:r>
    </w:p>
    <w:bookmarkStart w:name="zRDBG" w:id="71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56"/>
        <w:gridCol w:w="6778"/>
      </w:tblGrid>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4db9f2f" w:id="720"/>
          <w:p>
            <w:pPr>
              <w:spacing w:after="50" w:line="360" w:lineRule="auto" w:beforeLines="100"/>
              <w:ind w:left="0"/>
              <w:jc w:val="center"/>
            </w:pPr>
            <w:r>
              <w:rPr>
                <w:rFonts w:ascii="宋体" w:hAnsi="Times New Roman" w:eastAsia="宋体"/>
                <w:b w:val="false"/>
                <w:i w:val="false"/>
                <w:color w:val="000000"/>
                <w:sz w:val="22"/>
              </w:rPr>
              <w:t>r</w:t>
            </w:r>
          </w:p>
          <w:bookmarkEnd w:id="720"/>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fda0b7" w:id="721"/>
          <w:p>
            <w:pPr>
              <w:spacing w:after="50" w:line="360" w:lineRule="auto" w:beforeLines="100"/>
              <w:ind w:left="0"/>
              <w:jc w:val="center"/>
            </w:pPr>
            <w:r>
              <w:rPr>
                <w:rFonts w:ascii="宋体" w:hAnsi="Times New Roman" w:eastAsia="宋体"/>
                <w:b w:val="false"/>
                <w:i w:val="false"/>
                <w:color w:val="000000"/>
                <w:sz w:val="22"/>
              </w:rPr>
              <w:t>打开只读</w:t>
            </w:r>
          </w:p>
          <w:bookmarkEnd w:id="721"/>
        </w:tc>
      </w:tr>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97d49d6" w:id="722"/>
          <w:p>
            <w:pPr>
              <w:spacing w:after="50" w:line="360" w:lineRule="auto" w:beforeLines="100"/>
              <w:ind w:left="0"/>
              <w:jc w:val="center"/>
            </w:pPr>
            <w:r>
              <w:rPr>
                <w:rFonts w:ascii="宋体" w:hAnsi="Times New Roman" w:eastAsia="宋体"/>
                <w:b w:val="false"/>
                <w:i w:val="false"/>
                <w:color w:val="000000"/>
                <w:sz w:val="22"/>
              </w:rPr>
              <w:t>r+</w:t>
            </w:r>
          </w:p>
          <w:bookmarkEnd w:id="722"/>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32cab7" w:id="723"/>
          <w:p>
            <w:pPr>
              <w:spacing w:after="50" w:line="360" w:lineRule="auto" w:beforeLines="100"/>
              <w:ind w:left="0"/>
              <w:jc w:val="center"/>
            </w:pPr>
            <w:r>
              <w:rPr>
                <w:rFonts w:ascii="宋体" w:hAnsi="Times New Roman" w:eastAsia="宋体"/>
                <w:b w:val="false"/>
                <w:i w:val="false"/>
                <w:color w:val="000000"/>
                <w:sz w:val="22"/>
              </w:rPr>
              <w:t>打开读写，从文件头开始</w:t>
            </w:r>
          </w:p>
          <w:bookmarkEnd w:id="723"/>
        </w:tc>
      </w:tr>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1a4776" w:id="724"/>
          <w:p>
            <w:pPr>
              <w:spacing w:after="50" w:line="360" w:lineRule="auto" w:beforeLines="100"/>
              <w:ind w:left="0"/>
              <w:jc w:val="center"/>
            </w:pPr>
            <w:r>
              <w:rPr>
                <w:rFonts w:ascii="宋体" w:hAnsi="Times New Roman" w:eastAsia="宋体"/>
                <w:b w:val="false"/>
                <w:i w:val="false"/>
                <w:color w:val="000000"/>
                <w:sz w:val="22"/>
              </w:rPr>
              <w:t>w</w:t>
            </w:r>
          </w:p>
          <w:bookmarkEnd w:id="724"/>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3b4e80" w:id="725"/>
          <w:p>
            <w:pPr>
              <w:spacing w:after="50" w:line="360" w:lineRule="auto" w:beforeLines="100"/>
              <w:ind w:left="0"/>
              <w:jc w:val="center"/>
            </w:pPr>
            <w:r>
              <w:rPr>
                <w:rFonts w:ascii="宋体" w:hAnsi="Times New Roman" w:eastAsia="宋体"/>
                <w:b w:val="false"/>
                <w:i w:val="false"/>
                <w:color w:val="000000"/>
                <w:sz w:val="22"/>
              </w:rPr>
              <w:t>打开只写。如果不存在则新建，如果存在则清空</w:t>
            </w:r>
          </w:p>
          <w:bookmarkEnd w:id="725"/>
        </w:tc>
      </w:tr>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263753f" w:id="726"/>
          <w:p>
            <w:pPr>
              <w:spacing w:after="50" w:line="360" w:lineRule="auto" w:beforeLines="100"/>
              <w:ind w:left="0"/>
              <w:jc w:val="center"/>
            </w:pPr>
            <w:r>
              <w:rPr>
                <w:rFonts w:ascii="宋体" w:hAnsi="Times New Roman" w:eastAsia="宋体"/>
                <w:b w:val="false"/>
                <w:i w:val="false"/>
                <w:color w:val="000000"/>
                <w:sz w:val="22"/>
              </w:rPr>
              <w:t>w+</w:t>
            </w:r>
          </w:p>
          <w:bookmarkEnd w:id="726"/>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49f6a95" w:id="727"/>
          <w:p>
            <w:pPr>
              <w:spacing w:after="50" w:line="360" w:lineRule="auto" w:beforeLines="100"/>
              <w:ind w:left="0"/>
              <w:jc w:val="center"/>
            </w:pPr>
            <w:r>
              <w:rPr>
                <w:rFonts w:ascii="宋体" w:hAnsi="Times New Roman" w:eastAsia="宋体"/>
                <w:b w:val="false"/>
                <w:i w:val="false"/>
                <w:color w:val="000000"/>
                <w:sz w:val="22"/>
              </w:rPr>
              <w:t>打开读写，如果不存在则新建，如果存在则清空</w:t>
            </w:r>
          </w:p>
          <w:bookmarkEnd w:id="727"/>
        </w:tc>
      </w:tr>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916631" w:id="728"/>
          <w:p>
            <w:pPr>
              <w:spacing w:after="50" w:line="360" w:lineRule="auto" w:beforeLines="100"/>
              <w:ind w:left="0"/>
              <w:jc w:val="center"/>
            </w:pPr>
            <w:r>
              <w:rPr>
                <w:rFonts w:ascii="宋体" w:hAnsi="Times New Roman" w:eastAsia="宋体"/>
                <w:b w:val="false"/>
                <w:i w:val="false"/>
                <w:color w:val="000000"/>
                <w:sz w:val="22"/>
              </w:rPr>
              <w:t>a</w:t>
            </w:r>
          </w:p>
          <w:bookmarkEnd w:id="728"/>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b44d0e" w:id="729"/>
          <w:p>
            <w:pPr>
              <w:spacing w:after="50" w:line="360" w:lineRule="auto" w:beforeLines="100"/>
              <w:ind w:left="0"/>
              <w:jc w:val="center"/>
            </w:pPr>
            <w:r>
              <w:rPr>
                <w:rFonts w:ascii="宋体" w:hAnsi="Times New Roman" w:eastAsia="宋体"/>
                <w:b w:val="false"/>
                <w:i w:val="false"/>
                <w:color w:val="000000"/>
                <w:sz w:val="22"/>
              </w:rPr>
              <w:t>打开追加。如果不存在则新建，如果存在则从文件尾开始</w:t>
            </w:r>
          </w:p>
          <w:bookmarkEnd w:id="729"/>
        </w:tc>
      </w:tr>
      <w:tr>
        <w:trPr>
          <w:trHeight w:val="495" w:hRule="atLeast"/>
        </w:trPr>
        <w:tc>
          <w:tcPr>
            <w:tcW w:w="6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ba792c2" w:id="730"/>
          <w:p>
            <w:pPr>
              <w:spacing w:after="50" w:line="360" w:lineRule="auto" w:beforeLines="100"/>
              <w:ind w:left="0"/>
              <w:jc w:val="center"/>
            </w:pPr>
            <w:r>
              <w:rPr>
                <w:rFonts w:ascii="宋体" w:hAnsi="Times New Roman" w:eastAsia="宋体"/>
                <w:b w:val="false"/>
                <w:i w:val="false"/>
                <w:color w:val="000000"/>
                <w:sz w:val="22"/>
              </w:rPr>
              <w:t>..x（主要用于w和a）</w:t>
            </w:r>
          </w:p>
          <w:bookmarkEnd w:id="730"/>
        </w:tc>
        <w:tc>
          <w:tcPr>
            <w:tcW w:w="67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e8cf44b" w:id="731"/>
          <w:p>
            <w:pPr>
              <w:spacing w:after="50" w:line="360" w:lineRule="auto" w:beforeLines="100"/>
              <w:ind w:left="0"/>
              <w:jc w:val="center"/>
            </w:pPr>
            <w:r>
              <w:rPr>
                <w:rFonts w:ascii="宋体" w:hAnsi="Times New Roman" w:eastAsia="宋体"/>
                <w:b w:val="false"/>
                <w:i w:val="false"/>
                <w:color w:val="000000"/>
                <w:sz w:val="22"/>
              </w:rPr>
              <w:t>只新建，如果文件已存在则不能打开</w:t>
            </w:r>
          </w:p>
          <w:bookmarkEnd w:id="731"/>
        </w:tc>
      </w:tr>
    </w:tbl>
    <w:bookmarkEnd w:id="719"/>
    <w:bookmarkStart w:name="O4Ppa" w:id="732"/>
    <w:p>
      <w:pPr>
        <w:pStyle w:val="Heading3"/>
        <w:spacing w:after="50" w:line="360" w:lineRule="auto" w:beforeLines="100"/>
        <w:ind w:left="0"/>
        <w:jc w:val="left"/>
      </w:pPr>
      <w:r>
        <w:rPr>
          <w:rFonts w:ascii="宋体" w:hAnsi="Times New Roman" w:eastAsia="宋体"/>
        </w:rPr>
        <w:t>1.3、二进制文件（难）</w:t>
      </w:r>
    </w:p>
    <w:bookmarkEnd w:id="732"/>
    <w:bookmarkStart w:name="yQlVH" w:id="733"/>
    <w:p>
      <w:pPr>
        <w:pStyle w:val="Heading3"/>
        <w:spacing w:after="50" w:line="360" w:lineRule="auto" w:beforeLines="100"/>
        <w:ind w:left="0"/>
        <w:jc w:val="left"/>
      </w:pPr>
      <w:r>
        <w:rPr>
          <w:rFonts w:ascii="宋体" w:hAnsi="Times New Roman" w:eastAsia="宋体"/>
        </w:rPr>
        <w:t>1.4、逻辑运算和按位运算</w:t>
      </w:r>
    </w:p>
    <w:bookmarkEnd w:id="733"/>
    <w:bookmarkStart w:name="u3a917e43" w:id="734"/>
    <w:p>
      <w:pPr>
        <w:spacing w:after="50" w:line="360" w:lineRule="auto" w:beforeLines="100"/>
        <w:ind w:left="0"/>
        <w:jc w:val="left"/>
      </w:pPr>
      <w:r>
        <w:rPr>
          <w:rFonts w:ascii="宋体" w:hAnsi="Times New Roman" w:eastAsia="宋体"/>
          <w:b w:val="false"/>
          <w:i w:val="false"/>
          <w:color w:val="000000"/>
          <w:sz w:val="22"/>
        </w:rPr>
        <w:t>对于逻辑运算只有0和1，可以认为逻辑运算相当于把所有非零值变成1，然后按位运算：</w:t>
      </w:r>
    </w:p>
    <w:bookmarkEnd w:id="734"/>
    <w:bookmarkStart w:name="u50d3be12" w:id="735"/>
    <w:p>
      <w:pPr>
        <w:spacing w:after="50" w:line="360" w:lineRule="auto" w:beforeLines="100"/>
        <w:ind w:left="0"/>
        <w:jc w:val="left"/>
      </w:pPr>
      <w:r>
        <w:rPr>
          <w:rFonts w:ascii="宋体" w:hAnsi="Times New Roman" w:eastAsia="宋体"/>
          <w:b w:val="false"/>
          <w:i w:val="false"/>
          <w:color w:val="000000"/>
          <w:sz w:val="22"/>
        </w:rPr>
        <w:t>5&amp;4-&gt;4而5&amp;&amp;4-&gt;1&amp;1-&gt;1</w:t>
      </w:r>
    </w:p>
    <w:bookmarkEnd w:id="735"/>
    <w:bookmarkStart w:name="uc1b52570" w:id="736"/>
    <w:p>
      <w:pPr>
        <w:spacing w:after="50" w:line="360" w:lineRule="auto" w:beforeLines="100"/>
        <w:ind w:left="0"/>
        <w:jc w:val="left"/>
      </w:pPr>
      <w:r>
        <w:rPr>
          <w:rFonts w:ascii="宋体" w:hAnsi="Times New Roman" w:eastAsia="宋体"/>
          <w:b w:val="false"/>
          <w:i w:val="false"/>
          <w:color w:val="000000"/>
          <w:sz w:val="22"/>
        </w:rPr>
        <w:t>5|4-&gt;5而5||4-&gt;1|1-&gt;1</w:t>
      </w:r>
    </w:p>
    <w:bookmarkEnd w:id="736"/>
    <w:bookmarkStart w:name="u3777e2fa" w:id="737"/>
    <w:p>
      <w:pPr>
        <w:spacing w:after="50" w:line="360" w:lineRule="auto" w:beforeLines="100"/>
        <w:ind w:left="0"/>
        <w:jc w:val="left"/>
      </w:pPr>
      <w:r>
        <w:rPr>
          <w:rFonts w:ascii="宋体" w:hAnsi="Times New Roman" w:eastAsia="宋体"/>
          <w:b w:val="false"/>
          <w:i w:val="false"/>
          <w:color w:val="000000"/>
          <w:sz w:val="22"/>
        </w:rPr>
        <w:t>~4-&gt;3而!4-&gt;!1-&gt;0（~表示按位取反）</w:t>
      </w:r>
    </w:p>
    <w:bookmarkEnd w:id="737"/>
    <w:p>
      <w:pPr>
        <w:spacing w:after="50" w:line="360" w:lineRule="auto" w:beforeLines="100"/>
        <w:ind w:left="0"/>
        <w:jc w:val="left"/>
      </w:pPr>
      <w:r>
        <w:rPr>
          <w:rFonts w:ascii="宋体" w:hAnsi="Times New Roman" w:eastAsia="宋体"/>
          <w:b w:val="false"/>
          <w:i w:val="false"/>
          <w:color w:val="000000"/>
          <w:sz w:val="22"/>
        </w:rPr>
        <w:t xml:space="preserve">
    </w:t>
      </w:r>
    </w:p>
    <w:bookmarkStart w:name="V0S7F" w:id="73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30"/>
        <w:gridCol w:w="6804"/>
      </w:tblGrid>
      <w:tr>
        <w:trPr>
          <w:trHeight w:val="495" w:hRule="atLeast"/>
        </w:trPr>
        <w:tc>
          <w:tcPr>
            <w:tcW w:w="68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fb7711" w:id="739"/>
          <w:p>
            <w:pPr>
              <w:spacing w:after="50" w:line="360" w:lineRule="auto" w:beforeLines="100"/>
              <w:ind w:left="0"/>
              <w:jc w:val="left"/>
            </w:pPr>
            <w:r>
              <w:rPr>
                <w:rFonts w:ascii="宋体" w:hAnsi="Times New Roman" w:eastAsia="宋体"/>
                <w:b w:val="false"/>
                <w:i w:val="false"/>
                <w:color w:val="000000"/>
                <w:sz w:val="22"/>
              </w:rPr>
              <w:t>&amp;</w:t>
            </w:r>
          </w:p>
          <w:bookmarkEnd w:id="739"/>
        </w:tc>
        <w:tc>
          <w:tcPr>
            <w:tcW w:w="68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c54bfb" w:id="740"/>
          <w:p>
            <w:pPr>
              <w:spacing w:after="50" w:line="360" w:lineRule="auto" w:beforeLines="100"/>
              <w:ind w:left="0"/>
              <w:jc w:val="left"/>
            </w:pPr>
            <w:r>
              <w:rPr>
                <w:rFonts w:ascii="宋体" w:hAnsi="Times New Roman" w:eastAsia="宋体"/>
                <w:b w:val="false"/>
                <w:i w:val="false"/>
                <w:color w:val="000000"/>
                <w:sz w:val="22"/>
              </w:rPr>
              <w:t>按位相与</w:t>
            </w:r>
          </w:p>
          <w:bookmarkEnd w:id="740"/>
        </w:tc>
      </w:tr>
      <w:tr>
        <w:trPr>
          <w:trHeight w:val="495" w:hRule="atLeast"/>
        </w:trPr>
        <w:tc>
          <w:tcPr>
            <w:tcW w:w="68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86406e" w:id="741"/>
          <w:p>
            <w:pPr>
              <w:spacing w:after="50" w:line="360" w:lineRule="auto" w:beforeLines="100"/>
              <w:ind w:left="0"/>
              <w:jc w:val="left"/>
            </w:pPr>
            <w:r>
              <w:rPr>
                <w:rFonts w:ascii="宋体" w:hAnsi="Times New Roman" w:eastAsia="宋体"/>
                <w:b w:val="false"/>
                <w:i w:val="false"/>
                <w:color w:val="000000"/>
                <w:sz w:val="22"/>
              </w:rPr>
              <w:t>|</w:t>
            </w:r>
          </w:p>
          <w:bookmarkEnd w:id="741"/>
        </w:tc>
        <w:tc>
          <w:tcPr>
            <w:tcW w:w="68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0f814d2" w:id="742"/>
          <w:p>
            <w:pPr>
              <w:spacing w:after="50" w:line="360" w:lineRule="auto" w:beforeLines="100"/>
              <w:ind w:left="0"/>
              <w:jc w:val="left"/>
            </w:pPr>
            <w:r>
              <w:rPr>
                <w:rFonts w:ascii="宋体" w:hAnsi="Times New Roman" w:eastAsia="宋体"/>
                <w:b w:val="false"/>
                <w:i w:val="false"/>
                <w:color w:val="000000"/>
                <w:sz w:val="22"/>
              </w:rPr>
              <w:t>按位相或</w:t>
            </w:r>
          </w:p>
          <w:bookmarkEnd w:id="742"/>
        </w:tc>
      </w:tr>
      <w:tr>
        <w:trPr>
          <w:trHeight w:val="495" w:hRule="atLeast"/>
        </w:trPr>
        <w:tc>
          <w:tcPr>
            <w:tcW w:w="68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cd4e46c" w:id="743"/>
          <w:p>
            <w:pPr>
              <w:spacing w:after="50" w:line="360" w:lineRule="auto" w:beforeLines="100"/>
              <w:ind w:left="0"/>
              <w:jc w:val="left"/>
            </w:pPr>
            <w:r>
              <w:rPr>
                <w:rFonts w:ascii="宋体" w:hAnsi="Times New Roman" w:eastAsia="宋体"/>
                <w:b w:val="false"/>
                <w:i w:val="false"/>
                <w:color w:val="000000"/>
                <w:sz w:val="22"/>
              </w:rPr>
              <w:t>~</w:t>
            </w:r>
          </w:p>
          <w:bookmarkEnd w:id="743"/>
        </w:tc>
        <w:tc>
          <w:tcPr>
            <w:tcW w:w="68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6f19faa" w:id="744"/>
          <w:p>
            <w:pPr>
              <w:spacing w:after="50" w:line="360" w:lineRule="auto" w:beforeLines="100"/>
              <w:ind w:left="0"/>
              <w:jc w:val="left"/>
            </w:pPr>
            <w:r>
              <w:rPr>
                <w:rFonts w:ascii="宋体" w:hAnsi="Times New Roman" w:eastAsia="宋体"/>
                <w:b w:val="false"/>
                <w:i w:val="false"/>
                <w:color w:val="000000"/>
                <w:sz w:val="22"/>
              </w:rPr>
              <w:t>取反</w:t>
            </w:r>
          </w:p>
          <w:bookmarkEnd w:id="744"/>
        </w:tc>
      </w:tr>
      <w:tr>
        <w:trPr>
          <w:trHeight w:val="495" w:hRule="atLeast"/>
        </w:trPr>
        <w:tc>
          <w:tcPr>
            <w:tcW w:w="68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b8970b7" w:id="745"/>
          <w:p>
            <w:pPr>
              <w:spacing w:after="50" w:line="360" w:lineRule="auto" w:beforeLines="100"/>
              <w:ind w:left="0"/>
              <w:jc w:val="left"/>
            </w:pPr>
            <w:r>
              <w:rPr>
                <w:rFonts w:ascii="宋体" w:hAnsi="Times New Roman" w:eastAsia="宋体"/>
                <w:b w:val="false"/>
                <w:i w:val="false"/>
                <w:color w:val="000000"/>
                <w:sz w:val="22"/>
              </w:rPr>
              <w:t>^</w:t>
            </w:r>
          </w:p>
          <w:bookmarkEnd w:id="745"/>
        </w:tc>
        <w:tc>
          <w:tcPr>
            <w:tcW w:w="68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fb04907" w:id="746"/>
          <w:p>
            <w:pPr>
              <w:spacing w:after="50" w:line="360" w:lineRule="auto" w:beforeLines="100"/>
              <w:ind w:left="0"/>
              <w:jc w:val="left"/>
            </w:pPr>
            <w:r>
              <w:rPr>
                <w:rFonts w:ascii="宋体" w:hAnsi="Times New Roman" w:eastAsia="宋体"/>
                <w:b w:val="false"/>
                <w:i w:val="false"/>
                <w:color w:val="000000"/>
                <w:sz w:val="22"/>
              </w:rPr>
              <w:t>按位异或</w:t>
            </w:r>
          </w:p>
          <w:bookmarkEnd w:id="746"/>
        </w:tc>
      </w:tr>
      <w:tr>
        <w:trPr>
          <w:trHeight w:val="495" w:hRule="atLeast"/>
        </w:trPr>
        <w:tc>
          <w:tcPr>
            <w:tcW w:w="68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2de082" w:id="747"/>
          <w:p>
            <w:pPr>
              <w:spacing w:after="50" w:line="360" w:lineRule="auto" w:beforeLines="100"/>
              <w:ind w:left="0"/>
              <w:jc w:val="left"/>
            </w:pPr>
            <w:r>
              <w:rPr>
                <w:rFonts w:ascii="宋体" w:hAnsi="Times New Roman" w:eastAsia="宋体"/>
                <w:b w:val="false"/>
                <w:i w:val="false"/>
                <w:color w:val="000000"/>
                <w:sz w:val="22"/>
              </w:rPr>
              <w:t>！</w:t>
            </w:r>
          </w:p>
          <w:bookmarkEnd w:id="747"/>
        </w:tc>
        <w:tc>
          <w:tcPr>
            <w:tcW w:w="680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3d8260b" w:id="748"/>
          <w:p>
            <w:pPr>
              <w:spacing w:after="50" w:line="360" w:lineRule="auto" w:beforeLines="100"/>
              <w:ind w:left="0"/>
              <w:jc w:val="left"/>
            </w:pPr>
            <w:r>
              <w:rPr>
                <w:rFonts w:ascii="宋体" w:hAnsi="Times New Roman" w:eastAsia="宋体"/>
                <w:b w:val="false"/>
                <w:i w:val="false"/>
                <w:color w:val="000000"/>
                <w:sz w:val="22"/>
              </w:rPr>
              <w:t>非</w:t>
            </w:r>
          </w:p>
          <w:bookmarkEnd w:id="748"/>
        </w:tc>
      </w:tr>
    </w:tbl>
    <w:bookmarkEnd w:id="738"/>
    <w:bookmarkStart w:name="LHMzC" w:id="749"/>
    <w:p>
      <w:pPr>
        <w:pStyle w:val="Heading3"/>
        <w:spacing w:after="50" w:line="360" w:lineRule="auto" w:beforeLines="100"/>
        <w:ind w:left="0"/>
        <w:jc w:val="left"/>
      </w:pPr>
      <w:r>
        <w:rPr>
          <w:rFonts w:ascii="宋体" w:hAnsi="Times New Roman" w:eastAsia="宋体"/>
        </w:rPr>
        <w:t>1.5、移位运算</w:t>
      </w:r>
    </w:p>
    <w:bookmarkEnd w:id="749"/>
    <w:p>
      <w:pPr>
        <w:spacing w:after="50" w:line="360" w:lineRule="auto" w:beforeLines="100"/>
        <w:ind w:left="0"/>
        <w:jc w:val="left"/>
      </w:pPr>
      <w:r>
        <w:rPr>
          <w:rFonts w:ascii="宋体" w:hAnsi="Times New Roman" w:eastAsia="宋体"/>
          <w:b w:val="false"/>
          <w:i w:val="false"/>
          <w:color w:val="000000"/>
          <w:sz w:val="22"/>
        </w:rPr>
        <w:t xml:space="preserve">
    </w:t>
      </w:r>
    </w:p>
    <w:bookmarkStart w:name="eRpZq" w:id="75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37"/>
        <w:gridCol w:w="6797"/>
      </w:tblGrid>
      <w:tr>
        <w:trPr>
          <w:trHeight w:val="495" w:hRule="atLeast"/>
        </w:trPr>
        <w:tc>
          <w:tcPr>
            <w:tcW w:w="683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91b5d5" w:id="751"/>
          <w:p>
            <w:pPr>
              <w:spacing w:after="50" w:line="360" w:lineRule="auto" w:beforeLines="100"/>
              <w:ind w:left="0"/>
              <w:jc w:val="left"/>
            </w:pPr>
            <w:r>
              <w:rPr>
                <w:rFonts w:ascii="宋体" w:hAnsi="Times New Roman" w:eastAsia="宋体"/>
                <w:b w:val="false"/>
                <w:i w:val="false"/>
                <w:color w:val="000000"/>
                <w:sz w:val="22"/>
              </w:rPr>
              <w:t>&lt;&lt;</w:t>
            </w:r>
          </w:p>
          <w:bookmarkEnd w:id="751"/>
        </w:tc>
        <w:tc>
          <w:tcPr>
            <w:tcW w:w="6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d941e7" w:id="752"/>
          <w:p>
            <w:pPr>
              <w:spacing w:after="50" w:line="360" w:lineRule="auto" w:beforeLines="100"/>
              <w:ind w:left="0"/>
              <w:jc w:val="left"/>
            </w:pPr>
            <w:r>
              <w:rPr>
                <w:rFonts w:ascii="宋体" w:hAnsi="Times New Roman" w:eastAsia="宋体"/>
                <w:b w:val="false"/>
                <w:i w:val="false"/>
                <w:color w:val="000000"/>
                <w:sz w:val="22"/>
              </w:rPr>
              <w:t>左移</w:t>
            </w:r>
          </w:p>
          <w:bookmarkEnd w:id="752"/>
        </w:tc>
      </w:tr>
      <w:tr>
        <w:trPr>
          <w:trHeight w:val="495" w:hRule="atLeast"/>
        </w:trPr>
        <w:tc>
          <w:tcPr>
            <w:tcW w:w="683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d611fd" w:id="753"/>
          <w:p>
            <w:pPr>
              <w:spacing w:after="50" w:line="360" w:lineRule="auto" w:beforeLines="100"/>
              <w:ind w:left="0"/>
              <w:jc w:val="left"/>
            </w:pPr>
            <w:r>
              <w:rPr>
                <w:rFonts w:ascii="宋体" w:hAnsi="Times New Roman" w:eastAsia="宋体"/>
                <w:b w:val="false"/>
                <w:i w:val="false"/>
                <w:color w:val="000000"/>
                <w:sz w:val="22"/>
              </w:rPr>
              <w:t>&gt;&gt;</w:t>
            </w:r>
          </w:p>
          <w:bookmarkEnd w:id="753"/>
        </w:tc>
        <w:tc>
          <w:tcPr>
            <w:tcW w:w="6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dc0c9f4" w:id="754"/>
          <w:p>
            <w:pPr>
              <w:spacing w:after="50" w:line="360" w:lineRule="auto" w:beforeLines="100"/>
              <w:ind w:left="0"/>
              <w:jc w:val="left"/>
            </w:pPr>
            <w:r>
              <w:rPr>
                <w:rFonts w:ascii="宋体" w:hAnsi="Times New Roman" w:eastAsia="宋体"/>
                <w:b w:val="false"/>
                <w:i w:val="false"/>
                <w:color w:val="000000"/>
                <w:sz w:val="22"/>
              </w:rPr>
              <w:t>右移</w:t>
            </w:r>
          </w:p>
          <w:bookmarkEnd w:id="754"/>
        </w:tc>
      </w:tr>
    </w:tbl>
    <w:bookmarkEnd w:id="750"/>
    <w:bookmarkStart w:name="u3e135953" w:id="755"/>
    <w:p>
      <w:pPr>
        <w:spacing w:after="50" w:line="360" w:lineRule="auto" w:beforeLines="100"/>
        <w:ind w:left="0"/>
        <w:jc w:val="left"/>
      </w:pPr>
      <w:r>
        <w:rPr>
          <w:rFonts w:ascii="宋体" w:hAnsi="Times New Roman" w:eastAsia="宋体"/>
          <w:b w:val="false"/>
          <w:i w:val="false"/>
          <w:color w:val="000000"/>
          <w:sz w:val="22"/>
        </w:rPr>
        <w:t>i&lt;&lt;j：</w:t>
      </w:r>
    </w:p>
    <w:bookmarkEnd w:id="755"/>
    <w:bookmarkStart w:name="u9c8cb3fe" w:id="756"/>
    <w:p>
      <w:pPr>
        <w:spacing w:after="50" w:line="360" w:lineRule="auto" w:beforeLines="100"/>
        <w:ind w:left="0"/>
        <w:jc w:val="left"/>
      </w:pPr>
      <w:r>
        <w:rPr>
          <w:rFonts w:ascii="宋体" w:hAnsi="Times New Roman" w:eastAsia="宋体"/>
          <w:b w:val="false"/>
          <w:i w:val="false"/>
          <w:color w:val="000000"/>
          <w:sz w:val="22"/>
        </w:rPr>
        <w:t>i中所有的位向左移动j个位置，而右边填入0</w:t>
      </w:r>
    </w:p>
    <w:bookmarkEnd w:id="756"/>
    <w:bookmarkStart w:name="u26bfc1d0" w:id="757"/>
    <w:p>
      <w:pPr>
        <w:spacing w:after="50" w:line="360" w:lineRule="auto" w:beforeLines="100"/>
        <w:ind w:left="0"/>
        <w:jc w:val="left"/>
      </w:pPr>
      <w:r>
        <w:rPr>
          <w:rFonts w:ascii="宋体" w:hAnsi="Times New Roman" w:eastAsia="宋体"/>
          <w:b w:val="false"/>
          <w:i w:val="false"/>
          <w:color w:val="000000"/>
          <w:sz w:val="22"/>
        </w:rPr>
        <w:t>所有小于int的类型，移位以int的方式来做，结果是int</w:t>
      </w:r>
    </w:p>
    <w:bookmarkEnd w:id="757"/>
    <w:bookmarkStart w:name="udcc315dc" w:id="758"/>
    <w:p>
      <w:pPr>
        <w:spacing w:after="50" w:line="360" w:lineRule="auto" w:beforeLines="100"/>
        <w:ind w:left="0"/>
        <w:jc w:val="left"/>
      </w:pPr>
      <w:r>
        <w:rPr>
          <w:rFonts w:ascii="宋体" w:hAnsi="Times New Roman" w:eastAsia="宋体"/>
          <w:b w:val="false"/>
          <w:i w:val="false"/>
          <w:color w:val="000000"/>
          <w:sz w:val="22"/>
        </w:rPr>
        <w:t>x &lt;&lt;= 1 等价于 x *= 2</w:t>
      </w:r>
    </w:p>
    <w:bookmarkEnd w:id="758"/>
    <w:bookmarkStart w:name="u5a6944d9" w:id="759"/>
    <w:p>
      <w:pPr>
        <w:spacing w:after="50" w:line="360" w:lineRule="auto" w:beforeLines="100"/>
        <w:ind w:left="0"/>
        <w:jc w:val="left"/>
      </w:pPr>
      <w:r>
        <w:rPr>
          <w:rFonts w:ascii="宋体" w:hAnsi="Times New Roman" w:eastAsia="宋体"/>
          <w:b w:val="false"/>
          <w:i w:val="false"/>
          <w:color w:val="000000"/>
          <w:sz w:val="22"/>
        </w:rPr>
        <w:t>x &lt;&lt;= n 等价于 x *= 2</w:t>
      </w:r>
      <w:r>
        <w:rPr>
          <w:rFonts w:ascii="宋体" w:hAnsi="Times New Roman" w:eastAsia="宋体"/>
          <w:b w:val="false"/>
          <w:i w:val="false"/>
          <w:color w:val="000000"/>
        </w:rPr>
        <w:t>n</w:t>
      </w:r>
    </w:p>
    <w:bookmarkEnd w:id="759"/>
    <w:bookmarkStart w:name="u9d9a2b44" w:id="760"/>
    <w:p>
      <w:pPr>
        <w:spacing w:after="50" w:line="360" w:lineRule="auto" w:beforeLines="100"/>
        <w:ind w:left="0"/>
        <w:jc w:val="left"/>
      </w:pPr>
      <w:r>
        <w:rPr>
          <w:rFonts w:ascii="宋体" w:hAnsi="Times New Roman" w:eastAsia="宋体"/>
          <w:b w:val="false"/>
          <w:i w:val="false"/>
          <w:color w:val="000000"/>
          <w:sz w:val="22"/>
        </w:rPr>
        <w:t>i&gt;&gt;j</w:t>
      </w:r>
    </w:p>
    <w:bookmarkEnd w:id="760"/>
    <w:bookmarkStart w:name="u76d95599" w:id="761"/>
    <w:p>
      <w:pPr>
        <w:spacing w:after="50" w:line="360" w:lineRule="auto" w:beforeLines="100"/>
        <w:ind w:left="0"/>
        <w:jc w:val="left"/>
      </w:pPr>
      <w:r>
        <w:rPr>
          <w:rFonts w:ascii="宋体" w:hAnsi="Times New Roman" w:eastAsia="宋体"/>
          <w:b w:val="false"/>
          <w:i w:val="false"/>
          <w:color w:val="000000"/>
          <w:sz w:val="22"/>
        </w:rPr>
        <w:t>i中所有的位右移j位</w:t>
      </w:r>
    </w:p>
    <w:bookmarkEnd w:id="761"/>
    <w:bookmarkStart w:name="u5629eaee" w:id="762"/>
    <w:p>
      <w:pPr>
        <w:spacing w:after="50" w:line="360" w:lineRule="auto" w:beforeLines="100"/>
        <w:ind w:left="0"/>
        <w:jc w:val="left"/>
      </w:pPr>
      <w:r>
        <w:rPr>
          <w:rFonts w:ascii="宋体" w:hAnsi="Times New Roman" w:eastAsia="宋体"/>
          <w:b w:val="false"/>
          <w:i w:val="false"/>
          <w:color w:val="000000"/>
          <w:sz w:val="22"/>
        </w:rPr>
        <w:t>所有小于int的类型，移位以int的方式来做，结果是int</w:t>
      </w:r>
    </w:p>
    <w:bookmarkEnd w:id="762"/>
    <w:bookmarkStart w:name="u5e1d2b20" w:id="763"/>
    <w:p>
      <w:pPr>
        <w:spacing w:after="50" w:line="360" w:lineRule="auto" w:beforeLines="100"/>
        <w:ind w:left="0"/>
        <w:jc w:val="left"/>
      </w:pPr>
      <w:r>
        <w:rPr>
          <w:rFonts w:ascii="宋体" w:hAnsi="Times New Roman" w:eastAsia="宋体"/>
          <w:b w:val="false"/>
          <w:i w:val="false"/>
          <w:color w:val="000000"/>
          <w:sz w:val="22"/>
        </w:rPr>
        <w:t>对于unsigned的类型左边填入0</w:t>
      </w:r>
    </w:p>
    <w:bookmarkEnd w:id="763"/>
    <w:bookmarkStart w:name="u5574c193" w:id="764"/>
    <w:p>
      <w:pPr>
        <w:spacing w:after="50" w:line="360" w:lineRule="auto" w:beforeLines="100"/>
        <w:ind w:left="0"/>
        <w:jc w:val="left"/>
      </w:pPr>
      <w:r>
        <w:rPr>
          <w:rFonts w:ascii="宋体" w:hAnsi="Times New Roman" w:eastAsia="宋体"/>
          <w:b w:val="false"/>
          <w:i w:val="false"/>
          <w:color w:val="ff0000"/>
          <w:sz w:val="22"/>
        </w:rPr>
        <w:t>所有singed的类型，左边填入原来的最高位（保持符号位不变） 即原来是1000，有符号数，右移一位后就变成1100。往左移就不管符号位了</w:t>
      </w:r>
      <w:r>
        <w:rPr>
          <w:rFonts w:ascii="宋体" w:hAnsi="Times New Roman" w:eastAsia="宋体"/>
          <w:b w:val="false"/>
          <w:i w:val="false"/>
          <w:color w:val="000000"/>
          <w:sz w:val="22"/>
        </w:rPr>
        <w:t>。</w:t>
      </w:r>
    </w:p>
    <w:bookmarkEnd w:id="764"/>
    <w:bookmarkStart w:name="u4ea60bb1" w:id="765"/>
    <w:p>
      <w:pPr>
        <w:spacing w:after="50" w:line="360" w:lineRule="auto" w:beforeLines="100"/>
        <w:ind w:left="0"/>
        <w:jc w:val="left"/>
      </w:pPr>
      <w:r>
        <w:rPr>
          <w:rFonts w:ascii="宋体" w:hAnsi="Times New Roman" w:eastAsia="宋体"/>
          <w:b w:val="false"/>
          <w:i w:val="false"/>
          <w:color w:val="000000"/>
          <w:sz w:val="22"/>
        </w:rPr>
        <w:t>x &gt;&gt;= 1 等价于 x /= 2</w:t>
      </w:r>
    </w:p>
    <w:bookmarkEnd w:id="765"/>
    <w:bookmarkStart w:name="u23ebebba" w:id="766"/>
    <w:p>
      <w:pPr>
        <w:spacing w:after="50" w:line="360" w:lineRule="auto" w:beforeLines="100"/>
        <w:ind w:left="0"/>
        <w:jc w:val="left"/>
      </w:pPr>
      <w:r>
        <w:rPr>
          <w:rFonts w:ascii="宋体" w:hAnsi="Times New Roman" w:eastAsia="宋体"/>
          <w:b w:val="false"/>
          <w:i w:val="false"/>
          <w:color w:val="000000"/>
          <w:sz w:val="22"/>
        </w:rPr>
        <w:t>x &gt;&gt;= n 等价于 x /= 2</w:t>
      </w:r>
      <w:r>
        <w:rPr>
          <w:rFonts w:ascii="宋体" w:hAnsi="Times New Roman" w:eastAsia="宋体"/>
          <w:b w:val="false"/>
          <w:i w:val="false"/>
          <w:color w:val="000000"/>
        </w:rPr>
        <w:t>n</w:t>
      </w:r>
    </w:p>
    <w:bookmarkEnd w:id="766"/>
    <w:bookmarkStart w:name="W3Tyf" w:id="7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arge,const char* argv[])</w:t>
        <w:br/>
        <w:t>{</w:t>
        <w:br/>
        <w:t xml:space="preserve">    int a = 0x80000000;</w:t>
        <w:br/>
        <w:t xml:space="preserve">    unsigned int b = 0x80000000;</w:t>
        <w:br/>
        <w:t xml:space="preserve">    printf("%d\n",a);</w:t>
        <w:br/>
        <w:t xml:space="preserve">    printf("%u\n",b);</w:t>
        <w:br/>
        <w:t xml:space="preserve">    printf("%d\n",a&gt;&gt;1);</w:t>
        <w:br/>
        <w:t xml:space="preserve">    printf("%d\n",b&gt;&gt;1);</w:t>
        <w:br/>
        <w:t xml:space="preserve">    return 0;</w:t>
        <w:br/>
        <w:t>}</w:t>
        <w:br/>
      </w:r>
    </w:p>
    <w:bookmarkEnd w:id="767"/>
    <w:p>
      <w:pPr>
        <w:spacing w:after="50" w:line="360" w:lineRule="auto" w:beforeLines="100"/>
        <w:ind w:left="0"/>
        <w:jc w:val="left"/>
      </w:pPr>
      <w:r>
        <w:rPr>
          <w:rFonts w:ascii="宋体" w:hAnsi="Times New Roman" w:eastAsia="宋体"/>
          <w:b w:val="false"/>
          <w:i w:val="false"/>
          <w:color w:val="000000"/>
          <w:sz w:val="22"/>
        </w:rPr>
        <w:t xml:space="preserve">
   </w:t>
      </w:r>
    </w:p>
    <w:bookmarkStart w:name="u83557a59" w:id="768"/>
    <w:p>
      <w:pPr>
        <w:spacing w:after="50" w:line="360" w:lineRule="auto" w:beforeLines="100"/>
        <w:ind w:left="0"/>
        <w:jc w:val="left"/>
      </w:pPr>
      <w:r>
        <w:rPr>
          <w:rFonts w:ascii="宋体" w:hAnsi="Times New Roman" w:eastAsia="宋体"/>
          <w:b w:val="false"/>
          <w:i w:val="false"/>
          <w:color w:val="000000"/>
          <w:sz w:val="22"/>
        </w:rPr>
        <w:t>举例：</w:t>
      </w:r>
    </w:p>
    <w:bookmarkEnd w:id="768"/>
    <w:bookmarkStart w:name="VfFDm" w:id="7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int main(int arge,const char* argv[])</w:t>
        <w:br/>
        <w:t>{</w:t>
        <w:br/>
        <w:t xml:space="preserve">    puts("please input one number");</w:t>
        <w:br/>
        <w:t xml:space="preserve">    int number;</w:t>
        <w:br/>
        <w:t xml:space="preserve">    scanf("%d",&amp;number);</w:t>
        <w:br/>
        <w:t xml:space="preserve">    // unsigned int mask = 1u&lt;&lt;31;</w:t>
        <w:br/>
        <w:t xml:space="preserve">    unsigned mask = 1u&lt;&lt;31;</w:t>
        <w:br/>
        <w:t xml:space="preserve">    for( ; mask!=0 ; mask&gt;&gt;=1)</w:t>
        <w:br/>
        <w:t xml:space="preserve">    {</w:t>
        <w:br/>
        <w:t xml:space="preserve">        printf("%d",number &amp; mask? 1:0);</w:t>
        <w:br/>
        <w:t xml:space="preserve">    }</w:t>
        <w:br/>
        <w:t xml:space="preserve">    return 0;</w:t>
        <w:br/>
        <w:t>}</w:t>
        <w:br/>
      </w:r>
    </w:p>
    <w:bookmarkEnd w:id="769"/>
    <w:p>
      <w:pPr>
        <w:spacing w:after="50" w:line="360" w:lineRule="auto" w:beforeLines="100"/>
        <w:ind w:left="0"/>
        <w:jc w:val="left"/>
      </w:pPr>
      <w:r>
        <w:rPr>
          <w:rFonts w:ascii="宋体" w:hAnsi="Times New Roman" w:eastAsia="宋体"/>
          <w:b w:val="false"/>
          <w:i w:val="false"/>
          <w:color w:val="000000"/>
          <w:sz w:val="22"/>
        </w:rPr>
        <w:t xml:space="preserve">
   </w:t>
      </w:r>
    </w:p>
    <w:bookmarkStart w:name="ub470f93e" w:id="770"/>
    <w:p>
      <w:pPr>
        <w:spacing w:after="50" w:line="360" w:lineRule="auto" w:beforeLines="100"/>
        <w:ind w:left="0"/>
        <w:jc w:val="left"/>
      </w:pPr>
      <w:r>
        <w:rPr>
          <w:rFonts w:ascii="宋体" w:hAnsi="Times New Roman" w:eastAsia="宋体"/>
          <w:b w:val="false"/>
          <w:i w:val="false"/>
          <w:color w:val="000000"/>
          <w:sz w:val="22"/>
        </w:rPr>
        <w:t>其中，unsigned int mask可以用unsigned mask来替代，是因为对于编译器来说，他们会来猜这是一个整型的无符号数。对于for循环中，for( ; mask ; mask&gt;&gt;=1)，其中，具体意思为：判断是否mask!=0，则进行后续的运算mask&gt;&gt;=1，意味着mask = mask&gt;&gt;1。下面的输出函数，number&amp;mask即按位与，将按位与数值为真则输出1，否则输出0。（</w:t>
      </w:r>
      <w:r>
        <w:rPr>
          <w:rFonts w:ascii="宋体" w:hAnsi="Times New Roman" w:eastAsia="宋体"/>
          <w:b w:val="false"/>
          <w:i w:val="false"/>
          <w:color w:val="ff0000"/>
          <w:sz w:val="22"/>
        </w:rPr>
        <w:t>condition ? expression_if_true : expression_if_false; 在这里，condition 是一个条件，如果为真，表达式的值为 expression_if_true，否则为 expression_if_false</w:t>
      </w:r>
      <w:r>
        <w:rPr>
          <w:rFonts w:ascii="宋体" w:hAnsi="Times New Roman" w:eastAsia="宋体"/>
          <w:b w:val="false"/>
          <w:i w:val="false"/>
          <w:color w:val="000000"/>
          <w:sz w:val="22"/>
        </w:rPr>
        <w:t>）</w:t>
      </w:r>
    </w:p>
    <w:bookmarkEnd w:id="770"/>
    <w:bookmarkStart w:name="u5badc33a" w:id="771"/>
    <w:p>
      <w:pPr>
        <w:spacing w:after="50" w:line="360" w:lineRule="auto" w:beforeLines="100"/>
        <w:ind w:left="0"/>
        <w:jc w:val="left"/>
      </w:pPr>
      <w:r>
        <w:rPr>
          <w:rFonts w:ascii="宋体" w:hAnsi="Times New Roman" w:eastAsia="宋体"/>
          <w:b w:val="false"/>
          <w:i w:val="false"/>
          <w:color w:val="000000"/>
          <w:sz w:val="22"/>
        </w:rPr>
        <w:t>1.6、位段</w:t>
      </w:r>
    </w:p>
    <w:bookmarkEnd w:id="771"/>
    <w:bookmarkStart w:name="u9ca28c9a" w:id="772"/>
    <w:p>
      <w:pPr>
        <w:spacing w:after="50" w:line="360" w:lineRule="auto" w:beforeLines="100"/>
        <w:ind w:left="0"/>
        <w:jc w:val="left"/>
      </w:pPr>
      <w:r>
        <w:rPr>
          <w:rFonts w:ascii="宋体" w:hAnsi="Times New Roman" w:eastAsia="宋体"/>
          <w:b w:val="false"/>
          <w:i w:val="false"/>
          <w:color w:val="000000"/>
          <w:sz w:val="22"/>
        </w:rPr>
        <w:t>把一个int的若干位组合成一个结构</w:t>
      </w:r>
    </w:p>
    <w:bookmarkEnd w:id="772"/>
    <w:bookmarkStart w:name="UUg1p" w:id="7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struct</w:t>
        <w:br/>
        <w:t>{</w:t>
        <w:br/>
        <w:t xml:space="preserve">    unsigned int leading : 3;</w:t>
        <w:br/>
        <w:t xml:space="preserve">    unsigned int FLAG1 : 1;</w:t>
        <w:br/>
        <w:t xml:space="preserve">    unsigned int FLAG2 : 1;</w:t>
        <w:br/>
        <w:t>int trailing : 27;</w:t>
        <w:br/>
        <w:t>}uo;</w:t>
        <w:br/>
      </w:r>
    </w:p>
    <w:bookmarkEnd w:id="773"/>
    <w:p>
      <w:pPr>
        <w:spacing w:after="50" w:line="360" w:lineRule="auto" w:beforeLines="100"/>
        <w:ind w:left="0"/>
        <w:jc w:val="left"/>
      </w:pPr>
      <w:r>
        <w:rPr>
          <w:rFonts w:ascii="宋体" w:hAnsi="Times New Roman" w:eastAsia="宋体"/>
          <w:b w:val="false"/>
          <w:i w:val="false"/>
          <w:color w:val="000000"/>
          <w:sz w:val="22"/>
        </w:rPr>
        <w:t xml:space="preserve">
   </w:t>
      </w:r>
    </w:p>
    <w:bookmarkStart w:name="u1d0a9083" w:id="774"/>
    <w:p>
      <w:pPr>
        <w:spacing w:after="50" w:line="360" w:lineRule="auto" w:beforeLines="100"/>
        <w:ind w:left="0"/>
        <w:jc w:val="left"/>
      </w:pPr>
      <w:r>
        <w:rPr>
          <w:rFonts w:ascii="宋体" w:hAnsi="Times New Roman" w:eastAsia="宋体"/>
          <w:b w:val="false"/>
          <w:i w:val="false"/>
          <w:color w:val="000000"/>
          <w:sz w:val="22"/>
        </w:rPr>
        <w:t>其中每个结构体的内容后面都是其所占的位数，一共是32位对应4个字节。如果超过32位，那么他就需要用两个int来表示也即是8个字节。</w:t>
      </w:r>
    </w:p>
    <w:bookmarkEnd w:id="774"/>
    <w:bookmarkStart w:name="jF8Lt" w:id="7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"main.h"</w:t>
        <w:br/>
        <w:t>typedef struct</w:t>
        <w:br/>
        <w:t>{</w:t>
        <w:br/>
        <w:t xml:space="preserve">    unsigned int leading : 3;</w:t>
        <w:br/>
        <w:t xml:space="preserve">    unsigned int FLAG1 : 1;</w:t>
        <w:br/>
        <w:t xml:space="preserve">    unsigned int FLAG2 : 1;</w:t>
        <w:br/>
        <w:t xml:space="preserve">    int trailing : 27;</w:t>
        <w:br/>
        <w:t>}uo;</w:t>
        <w:br/>
        <w:t>void print(unsigned int number);</w:t>
        <w:br/>
        <w:t>uo uu;</w:t>
        <w:br/>
        <w:t>int main(int arge,const char* argv[])</w:t>
        <w:br/>
        <w:t>{</w:t>
        <w:br/>
        <w:t xml:space="preserve">    uu.leading = 7;</w:t>
        <w:br/>
        <w:t xml:space="preserve">    uu.FLAG1 = 1;</w:t>
        <w:br/>
        <w:t xml:space="preserve">    uu.FLAG2 = 0;</w:t>
        <w:br/>
        <w:t xml:space="preserve">    uu.trailing = 0;</w:t>
        <w:br/>
        <w:t xml:space="preserve">    printf("%d\n",sizeof(uu));</w:t>
        <w:br/>
        <w:t xml:space="preserve">    print(*(int*)&amp;uu);</w:t>
        <w:br/>
        <w:t xml:space="preserve">    return 0;</w:t>
        <w:br/>
        <w:t>}</w:t>
        <w:br/>
        <w:t>void print(unsigned int number)</w:t>
        <w:br/>
        <w:t>{</w:t>
        <w:br/>
        <w:t xml:space="preserve">    unsigned int mask = 1u &lt;&lt; 31;</w:t>
        <w:br/>
        <w:t xml:space="preserve">    for ( ; mask!=0 ; mask&gt;&gt;=1)</w:t>
        <w:br/>
        <w:t xml:space="preserve">    {</w:t>
        <w:br/>
        <w:t xml:space="preserve">        printf("%d",number &amp; mask? 1:0);</w:t>
        <w:br/>
        <w:t>	}</w:t>
        <w:br/>
        <w:t>}</w:t>
        <w:br/>
      </w:r>
    </w:p>
    <w:bookmarkEnd w:id="775"/>
    <w:p>
      <w:pPr>
        <w:spacing w:after="50" w:line="360" w:lineRule="auto" w:beforeLines="100"/>
        <w:ind w:left="0"/>
        <w:jc w:val="left"/>
      </w:pPr>
      <w:r>
        <w:rPr>
          <w:rFonts w:ascii="宋体" w:hAnsi="Times New Roman" w:eastAsia="宋体"/>
          <w:b w:val="false"/>
          <w:i w:val="false"/>
          <w:color w:val="000000"/>
          <w:sz w:val="22"/>
        </w:rPr>
        <w:t xml:space="preserve">
   </w:t>
      </w:r>
    </w:p>
    <w:bookmarkStart w:name="ucdfb09f8" w:id="776"/>
    <w:p>
      <w:pPr>
        <w:spacing w:after="50" w:line="360" w:lineRule="auto" w:beforeLines="100"/>
        <w:ind w:left="0"/>
        <w:jc w:val="left"/>
      </w:pPr>
      <w:r>
        <w:rPr>
          <w:rFonts w:ascii="宋体" w:hAnsi="Times New Roman" w:eastAsia="宋体"/>
          <w:b w:val="false"/>
          <w:i w:val="false"/>
          <w:color w:val="000000"/>
          <w:sz w:val="22"/>
        </w:rPr>
        <w:t>对于其中main函数中调用的print函数来说，*(int*)&amp;uu，进行了一个强制类型转换，&amp;uu本身表示一个结构体类型的指针，运用（int*）转换为int类型的指针，在运用*解引用这个指针。</w:t>
      </w:r>
    </w:p>
    <w:bookmarkEnd w:id="776"/>
    <w:bookmarkStart w:name="u04452393" w:id="777"/>
    <w:p>
      <w:pPr>
        <w:spacing w:after="50" w:line="360" w:lineRule="auto" w:beforeLines="100"/>
        <w:ind w:left="0"/>
        <w:jc w:val="left"/>
      </w:pPr>
      <w:r>
        <w:rPr>
          <w:rFonts w:ascii="宋体" w:hAnsi="Times New Roman" w:eastAsia="宋体"/>
          <w:b w:val="false"/>
          <w:i w:val="false"/>
          <w:color w:val="000000"/>
          <w:sz w:val="22"/>
        </w:rPr>
        <w:t>位段：</w:t>
      </w:r>
    </w:p>
    <w:bookmarkEnd w:id="777"/>
    <w:bookmarkStart w:name="ua04bfc81" w:id="778"/>
    <w:p>
      <w:pPr>
        <w:spacing w:after="50" w:line="360" w:lineRule="auto" w:beforeLines="100"/>
        <w:ind w:left="0"/>
        <w:jc w:val="left"/>
      </w:pPr>
      <w:r>
        <w:rPr>
          <w:rFonts w:ascii="宋体" w:hAnsi="Times New Roman" w:eastAsia="宋体"/>
          <w:b w:val="false"/>
          <w:i w:val="false"/>
          <w:color w:val="000000"/>
          <w:sz w:val="22"/>
        </w:rPr>
        <w:t>1、可以直接用位段成员名称来访问，比移位、与、或还方便</w:t>
      </w:r>
    </w:p>
    <w:bookmarkEnd w:id="778"/>
    <w:bookmarkStart w:name="u76bde151" w:id="779"/>
    <w:p>
      <w:pPr>
        <w:spacing w:after="50" w:line="360" w:lineRule="auto" w:beforeLines="100"/>
        <w:ind w:left="0"/>
        <w:jc w:val="left"/>
      </w:pPr>
      <w:r>
        <w:rPr>
          <w:rFonts w:ascii="宋体" w:hAnsi="Times New Roman" w:eastAsia="宋体"/>
          <w:b w:val="false"/>
          <w:i w:val="false"/>
          <w:color w:val="000000"/>
          <w:sz w:val="22"/>
        </w:rPr>
        <w:t>2、编译器会安排其中的位的排列，不具有可移植性（有可能不同编译器对应不同的排列次序）</w:t>
      </w:r>
    </w:p>
    <w:bookmarkEnd w:id="779"/>
    <w:bookmarkStart w:name="u248a9e06" w:id="780"/>
    <w:p>
      <w:pPr>
        <w:spacing w:after="50" w:line="360" w:lineRule="auto" w:beforeLines="100"/>
        <w:ind w:left="0"/>
        <w:jc w:val="left"/>
      </w:pPr>
      <w:r>
        <w:rPr>
          <w:rFonts w:ascii="宋体" w:hAnsi="Times New Roman" w:eastAsia="宋体"/>
          <w:b w:val="false"/>
          <w:i w:val="false"/>
          <w:color w:val="000000"/>
          <w:sz w:val="22"/>
        </w:rPr>
        <w:t>3、当所需的位超过一个int时会采用多个int。</w:t>
      </w:r>
    </w:p>
    <w:bookmarkEnd w:id="780"/>
    <w:bookmarkStart w:name="ue002b27f" w:id="781"/>
    <w:p>
      <w:pPr>
        <w:spacing w:after="50" w:line="360" w:lineRule="auto" w:beforeLines="100"/>
        <w:ind w:left="0"/>
        <w:jc w:val="left"/>
      </w:pPr>
      <w:r>
        <w:rPr>
          <w:rFonts w:ascii="宋体" w:hAnsi="Times New Roman" w:eastAsia="宋体"/>
          <w:b w:val="false"/>
          <w:i w:val="false"/>
          <w:color w:val="000000"/>
          <w:sz w:val="22"/>
        </w:rPr>
        <w:t>对于结构体声明:</w:t>
      </w:r>
    </w:p>
    <w:bookmarkEnd w:id="781"/>
    <w:bookmarkStart w:name="eDNTx" w:id="7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typedef struct</w:t>
        <w:br/>
        <w:t>{</w:t>
        <w:br/>
        <w:t xml:space="preserve">    int* array;</w:t>
        <w:br/>
        <w:t xml:space="preserve">    int size;</w:t>
        <w:br/>
        <w:t>}* Array;</w:t>
        <w:br/>
        <w:t>Array lo;</w:t>
        <w:br/>
      </w:r>
    </w:p>
    <w:bookmarkEnd w:id="782"/>
    <w:p>
      <w:pPr>
        <w:spacing w:after="50" w:line="360" w:lineRule="auto" w:beforeLines="100"/>
        <w:ind w:left="0"/>
        <w:jc w:val="left"/>
      </w:pPr>
      <w:r>
        <w:rPr>
          <w:rFonts w:ascii="宋体" w:hAnsi="Times New Roman" w:eastAsia="宋体"/>
          <w:b w:val="false"/>
          <w:i w:val="false"/>
          <w:color w:val="000000"/>
          <w:sz w:val="22"/>
        </w:rPr>
        <w:t xml:space="preserve">
   </w:t>
      </w:r>
    </w:p>
    <w:bookmarkStart w:name="u999baa34" w:id="783"/>
    <w:p>
      <w:pPr>
        <w:spacing w:after="50" w:line="360" w:lineRule="auto" w:beforeLines="100"/>
        <w:ind w:left="0"/>
        <w:jc w:val="left"/>
      </w:pPr>
      <w:r>
        <w:rPr>
          <w:rFonts w:ascii="宋体" w:hAnsi="Times New Roman" w:eastAsia="宋体"/>
          <w:b w:val="false"/>
          <w:i w:val="false"/>
          <w:color w:val="000000"/>
          <w:sz w:val="22"/>
        </w:rPr>
        <w:t>对于上面的结构体类型可以这样理解，把它看作int* p来理解，Array前面的所有都是一个结构体类型，定义Array是一个指向结构体的指针。按一般那不这样写，程序可读性太低。</w:t>
      </w:r>
    </w:p>
    <w:bookmarkEnd w:id="783"/>
    <w:bookmarkStart w:name="u07a95a06" w:id="784"/>
    <w:p>
      <w:pPr>
        <w:spacing w:after="50" w:line="360" w:lineRule="auto" w:beforeLines="100"/>
        <w:ind w:left="0"/>
        <w:jc w:val="left"/>
      </w:pPr>
      <w:r>
        <w:rPr>
          <w:rFonts w:ascii="宋体" w:hAnsi="Times New Roman" w:eastAsia="宋体"/>
          <w:b w:val="false"/>
          <w:i w:val="false"/>
          <w:color w:val="000000"/>
          <w:sz w:val="22"/>
        </w:rPr>
        <w:t>28、可变数组</w:t>
      </w:r>
    </w:p>
    <w:bookmarkEnd w:id="784"/>
    <w:bookmarkStart w:name="u54a15085" w:id="785"/>
    <w:p>
      <w:pPr>
        <w:spacing w:after="50" w:line="360" w:lineRule="auto" w:beforeLines="100"/>
        <w:ind w:left="0"/>
        <w:jc w:val="left"/>
      </w:pPr>
      <w:r>
        <w:rPr>
          <w:rFonts w:ascii="宋体" w:hAnsi="Times New Roman" w:eastAsia="宋体"/>
          <w:b w:val="false"/>
          <w:i w:val="false"/>
          <w:color w:val="ff0000"/>
          <w:sz w:val="22"/>
        </w:rPr>
        <w:t>main.c</w:t>
      </w:r>
    </w:p>
    <w:bookmarkEnd w:id="785"/>
    <w:bookmarkStart w:name="InMph" w:id="78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&lt;stdio.h&gt;</w:t>
        <w:br/>
        <w:t>#include &lt;stdlib.h&gt;</w:t>
        <w:br/>
        <w:t>#include "main.h"</w:t>
        <w:br/>
        <w:t>int main(int argv, const char* arge[])</w:t>
        <w:br/>
        <w:t>{</w:t>
        <w:br/>
        <w:t xml:space="preserve">    array_int n = 0;</w:t>
        <w:br/>
        <w:t xml:space="preserve">    printf("please input init size of array\n");</w:t>
        <w:br/>
        <w:t xml:space="preserve">    scanf("%d",&amp;n);</w:t>
        <w:br/>
        <w:t xml:space="preserve">    Array a = array_create(n);</w:t>
        <w:br/>
        <w:t xml:space="preserve">    printf("array size is %d\n",array_size(&amp;a));</w:t>
        <w:br/>
        <w:t xml:space="preserve">    for (array_int j=0;j&lt;n;j++)</w:t>
        <w:br/>
        <w:t xml:space="preserve">    {</w:t>
        <w:br/>
        <w:t xml:space="preserve">        printf("array_pointer(&amp;a,%d) = %d\n",j,*array_pointer(&amp;a,j));</w:t>
        <w:br/>
        <w:t xml:space="preserve">    }</w:t>
        <w:br/>
        <w:t xml:space="preserve">    printf("array_size is %d\n",array_size(&amp;a));</w:t>
        <w:br/>
        <w:t xml:space="preserve">    array_int key = 0;</w:t>
        <w:br/>
        <w:t xml:space="preserve">    while(key!=100)</w:t>
        <w:br/>
        <w:t xml:space="preserve">    {</w:t>
        <w:br/>
        <w:t xml:space="preserve">        printf("please input your want to see poistion 1 start or 0 end\n");</w:t>
        <w:br/>
        <w:t xml:space="preserve">        scanf("%d",&amp;key);</w:t>
        <w:br/>
        <w:t xml:space="preserve">        switch (key)</w:t>
        <w:br/>
        <w:t xml:space="preserve">        {</w:t>
        <w:br/>
        <w:t xml:space="preserve">            case 1:</w:t>
        <w:br/>
        <w:t xml:space="preserve">            {</w:t>
        <w:br/>
        <w:t xml:space="preserve">                printf("please input number\n");</w:t>
        <w:br/>
        <w:t xml:space="preserve">                array_int number = 0;</w:t>
        <w:br/>
        <w:t xml:space="preserve">                scanf("%d",&amp;number);</w:t>
        <w:br/>
        <w:t xml:space="preserve">                printf("array_pointer(&amp;a,%d) = %d\n",number,*array_pointer(&amp;a,number));</w:t>
        <w:br/>
        <w:t xml:space="preserve">            }</w:t>
        <w:br/>
        <w:t xml:space="preserve">            // case 2:</w:t>
        <w:br/>
        <w:t xml:space="preserve">            // {</w:t>
        <w:br/>
        <w:t xml:space="preserve">            //     break;</w:t>
        <w:br/>
        <w:t xml:space="preserve">            // }</w:t>
        <w:br/>
        <w:t xml:space="preserve">        }        </w:t>
        <w:br/>
        <w:t xml:space="preserve">    }</w:t>
        <w:br/>
        <w:t xml:space="preserve">    array_free(&amp;a);</w:t>
        <w:br/>
        <w:t xml:space="preserve">    return 0;</w:t>
        <w:br/>
        <w:t>}</w:t>
        <w:br/>
        <w:t>//create a array</w:t>
        <w:br/>
        <w:t>Array array_create(array_int init_size)</w:t>
        <w:br/>
        <w:t>{</w:t>
        <w:br/>
        <w:t xml:space="preserve">    Array b;</w:t>
        <w:br/>
        <w:t xml:space="preserve">    b.size = init_size;</w:t>
        <w:br/>
        <w:t xml:space="preserve">    b.array = (array_int*)calloc(init_size,sizeof(array_int));</w:t>
        <w:br/>
        <w:t xml:space="preserve">    array_initvalue(&amp;b);</w:t>
        <w:br/>
        <w:t xml:space="preserve">    return b;</w:t>
        <w:br/>
        <w:t>}</w:t>
        <w:br/>
        <w:t>//read size of array</w:t>
        <w:br/>
        <w:t>array_int array_size(const Array* a)</w:t>
        <w:br/>
        <w:t>{</w:t>
        <w:br/>
        <w:t xml:space="preserve">    return a-&gt;size;</w:t>
        <w:br/>
        <w:t>}</w:t>
        <w:br/>
        <w:t>//read special poistion of value</w:t>
        <w:br/>
        <w:t>array_int array_get(const Array *a,array_int index)</w:t>
        <w:br/>
        <w:t>{</w:t>
        <w:br/>
        <w:t xml:space="preserve">    return a-&gt;array[index];</w:t>
        <w:br/>
        <w:t>}</w:t>
        <w:br/>
        <w:t>//modify special poistion of value</w:t>
        <w:br/>
        <w:t>void array_set(Array* a,array_int index,array_int value)</w:t>
        <w:br/>
        <w:t>{</w:t>
        <w:br/>
        <w:t xml:space="preserve">    a-&gt;array[index] = value;</w:t>
        <w:br/>
        <w:t>}</w:t>
        <w:br/>
        <w:t>//release memony of array pointer</w:t>
        <w:br/>
        <w:t>void array_free(Array* p)</w:t>
        <w:br/>
        <w:t>{</w:t>
        <w:br/>
        <w:t xml:space="preserve">    free(p-&gt;array);</w:t>
        <w:br/>
        <w:t xml:space="preserve">    p-&gt;array = NULL;</w:t>
        <w:br/>
        <w:t xml:space="preserve">    p-&gt;size = 0;</w:t>
        <w:br/>
        <w:t>}</w:t>
        <w:br/>
        <w:t>//modify the size of array</w:t>
        <w:br/>
        <w:t>void array_enlarge(Array* a,const array_int more_size)</w:t>
        <w:br/>
        <w:t>{</w:t>
        <w:br/>
        <w:t xml:space="preserve">    array_int i = 0;</w:t>
        <w:br/>
        <w:t xml:space="preserve">    array_int *p = (array_int*)realloc(a-&gt;array,sizeof(array_int)*(a-&gt;size + more_size));</w:t>
        <w:br/>
        <w:t xml:space="preserve">    a-&gt;array = p;</w:t>
        <w:br/>
        <w:t xml:space="preserve">    a-&gt;size += more_size;</w:t>
        <w:br/>
        <w:t>}</w:t>
        <w:br/>
        <w:t>//get back the specific value of poistion</w:t>
        <w:br/>
        <w:t>int* array_pointer(Array* a,array_int index)</w:t>
        <w:br/>
        <w:t>{</w:t>
        <w:br/>
        <w:t xml:space="preserve">    if(index&lt;1)</w:t>
        <w:br/>
        <w:t xml:space="preserve">    {</w:t>
        <w:br/>
        <w:t xml:space="preserve">        ;</w:t>
        <w:br/>
        <w:t xml:space="preserve">    }</w:t>
        <w:br/>
        <w:t xml:space="preserve">    if(index&gt;a-&gt;size)</w:t>
        <w:br/>
        <w:t xml:space="preserve">    {</w:t>
        <w:br/>
        <w:t xml:space="preserve">        array_enlarge(a,(index/block_size+1)*block_size);</w:t>
        <w:br/>
        <w:t xml:space="preserve">    }</w:t>
        <w:br/>
        <w:t xml:space="preserve">    return &amp;(a-&gt;array[index]);</w:t>
        <w:br/>
        <w:t>}</w:t>
        <w:br/>
        <w:t>//array init value</w:t>
        <w:br/>
        <w:t>Array array_initvalue(Array* a)</w:t>
        <w:br/>
        <w:t>{</w:t>
        <w:br/>
        <w:t xml:space="preserve">    for(array_int i=0;i&lt;a-&gt;size;i++)</w:t>
        <w:br/>
        <w:t xml:space="preserve">    {</w:t>
        <w:br/>
        <w:t xml:space="preserve">        a-&gt;array[i] = i;</w:t>
        <w:br/>
        <w:t xml:space="preserve">    }</w:t>
        <w:br/>
        <w:t>}</w:t>
        <w:br/>
      </w:r>
    </w:p>
    <w:bookmarkEnd w:id="786"/>
    <w:p>
      <w:pPr>
        <w:spacing w:after="50" w:line="360" w:lineRule="auto" w:beforeLines="100"/>
        <w:ind w:left="0"/>
        <w:jc w:val="left"/>
      </w:pPr>
      <w:r>
        <w:rPr>
          <w:rFonts w:ascii="宋体" w:hAnsi="Times New Roman" w:eastAsia="宋体"/>
          <w:b w:val="false"/>
          <w:i w:val="false"/>
          <w:color w:val="000000"/>
          <w:sz w:val="22"/>
        </w:rPr>
        <w:t xml:space="preserve">
   </w:t>
      </w:r>
    </w:p>
    <w:bookmarkStart w:name="ueb178643" w:id="787"/>
    <w:p>
      <w:pPr>
        <w:spacing w:after="50" w:line="360" w:lineRule="auto" w:beforeLines="100"/>
        <w:ind w:left="0"/>
        <w:jc w:val="left"/>
      </w:pPr>
      <w:r>
        <w:rPr>
          <w:rFonts w:ascii="宋体" w:hAnsi="Times New Roman" w:eastAsia="宋体"/>
          <w:b w:val="false"/>
          <w:i w:val="false"/>
          <w:color w:val="ff0000"/>
          <w:sz w:val="22"/>
        </w:rPr>
        <w:t>main.h</w:t>
      </w:r>
    </w:p>
    <w:bookmarkEnd w:id="787"/>
    <w:bookmarkStart w:name="tZgIK" w:id="7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#ifndef __MAIN_H__</w:t>
        <w:br/>
        <w:t>#define __MAIN_H__</w:t>
        <w:br/>
        <w:t>#define block_size 20</w:t>
        <w:br/>
        <w:t>typedef int array_int;</w:t>
        <w:br/>
        <w:t>typedef struct code</w:t>
        <w:br/>
        <w:t>{</w:t>
        <w:br/>
        <w:t xml:space="preserve">    array_int size;</w:t>
        <w:br/>
        <w:t xml:space="preserve">    array_int* array;</w:t>
        <w:br/>
        <w:t>}Array;</w:t>
        <w:br/>
        <w:t>extern Array a;</w:t>
        <w:br/>
        <w:t>Array array_create(array_int init_size);</w:t>
        <w:br/>
        <w:t>array_int array_size(const Array* a);</w:t>
        <w:br/>
        <w:t>array_int array_get(const Array *a,array_int index);</w:t>
        <w:br/>
        <w:t>void array_set(Array* a,array_int index,array_int value);</w:t>
        <w:br/>
        <w:t>void array_free(Array* p);</w:t>
        <w:br/>
        <w:t>void array_enlarge(Array* a,const array_int more_size);</w:t>
        <w:br/>
        <w:t>int* array_pointer(Array* a,array_int index);</w:t>
        <w:br/>
        <w:t>Array array_initvalue(Array* a);</w:t>
        <w:br/>
        <w:t>#endif</w:t>
        <w:br/>
      </w:r>
    </w:p>
    <w:bookmarkEnd w:id="788"/>
    <w:p>
      <w:pPr>
        <w:spacing w:after="50" w:line="360" w:lineRule="auto" w:beforeLines="100"/>
        <w:ind w:left="0"/>
        <w:jc w:val="left"/>
      </w:pPr>
      <w:r>
        <w:rPr>
          <w:rFonts w:ascii="宋体" w:hAnsi="Times New Roman" w:eastAsia="宋体"/>
          <w:b w:val="false"/>
          <w:i w:val="false"/>
          <w:color w:val="000000"/>
          <w:sz w:val="22"/>
        </w:rPr>
        <w:t xml:space="preserve">
   </w:t>
      </w:r>
    </w:p>
    <w:bookmarkStart w:name="u9bb43026" w:id="789"/>
    <w:bookmarkEnd w:id="789"/>
    <w:bookmarkStart w:name="u4bb7d445" w:id="790"/>
    <w:bookmarkEnd w:id="790"/>
    <w:bookmarkStart w:name="u2348c04a" w:id="791"/>
    <w:p>
      <w:pPr>
        <w:spacing w:after="50" w:line="360" w:lineRule="auto" w:beforeLines="100"/>
        <w:ind w:left="0"/>
        <w:jc w:val="left"/>
      </w:pPr>
      <w:hyperlink r:id="rId17">
        <w:r>
          <w:rPr>
            <w:rFonts w:ascii="宋体" w:hAnsi="Times New Roman" w:eastAsia="宋体"/>
            <w:b w:val="false"/>
            <w:i w:val="false"/>
            <w:color w:val="0000ff"/>
            <w:sz w:val="22"/>
            <w:u w:val="single"/>
          </w:rPr>
          <w:t>📎C语言知识点简记.pdf</w:t>
        </w:r>
      </w:hyperlink>
    </w:p>
    <w:bookmarkEnd w:id="791"/>
    <w:bookmarkStart w:name="u327c6051" w:id="792"/>
    <w:bookmarkEnd w:id="792"/>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1">
      <w:start w:val="1"/>
      <w:numFmt w:val="lowerLetter"/>
      <w:lvlText w:val="%2."/>
      <w:lvlJc w:val="left"/>
      <w:pPr>
        <w:ind w:left="15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1">
      <w:start w:val="1"/>
      <w:numFmt w:val="lowerLetter"/>
      <w:lvlText w:val="%2."/>
      <w:lvlJc w:val="left"/>
      <w:pPr>
        <w:ind w:left="15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https://zhuanlan.zhihu.com/p/343688629#:~:text=%E6%9C%AC%E7%AF%87%E6%96%87%E7%AB%A0%E6%98%AF%E5%AF%B9C%E8%AF%AD%E8%A8%80%E4%B8%AD" TargetMode="External" Type="http://schemas.openxmlformats.org/officeDocument/2006/relationships/hyperlink"/><Relationship Id="rId14" Target="https://www.bilibili.com/video/BV1dr4y1n7vA/?spm_id_from=333.337.search-card.all.click&amp;vd_source=ba62f878ab81b77525d122fe32118844" TargetMode="External" Type="http://schemas.openxmlformats.org/officeDocument/2006/relationships/hyperlink"/><Relationship Id="rId15" Target="https://blog.csdn.net/qq_27825451/article/details/103081289" TargetMode="External" Type="http://schemas.openxmlformats.org/officeDocument/2006/relationships/hyperlink"/><Relationship Id="rId16" Target="media/document_image_rId16.png" Type="http://schemas.openxmlformats.org/officeDocument/2006/relationships/image"/><Relationship Id="rId17" Target="https://www.yuque.com/attachments/yuque/0/2024/pdf/43593038/1725851637979-b8db7d0d-faac-4be5-b183-55d394c1831f.pdf" TargetMode="External" Type="http://schemas.openxmlformats.org/officeDocument/2006/relationships/hyperlink"/><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https://www.bilibili.com/video/BV1bo4y1Z7xf/?spm_id_from=333.337.search-card.all.click&amp;vd_source=ba62f878ab81b77525d122fe32118844" TargetMode="External" Type="http://schemas.openxmlformats.org/officeDocument/2006/relationships/hyperlink"/><Relationship Id="rId9" Target="https://www.yuque.com/u42203592/pf2qc8/nqmzengm9m9iqwkr#_1.8%E3%80%81%E7%B1%BB%E5%9E%8B%E5%AE%9A%E4%B9%89"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